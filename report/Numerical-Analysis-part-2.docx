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12ED" w:rsidRDefault="00930356" w:rsidP="00233B50">
      <w:pPr>
        <w:pStyle w:val="Title"/>
      </w:pPr>
      <w:r w:rsidRPr="00930356">
        <w:t>Numerical Analysis</w:t>
      </w:r>
      <w:r w:rsidR="00C92C41">
        <w:br/>
      </w:r>
      <w:r w:rsidRPr="00930356">
        <w:t xml:space="preserve">Assignment 1 - Part </w:t>
      </w:r>
      <w:r w:rsidR="00233B50">
        <w:t>2</w:t>
      </w:r>
    </w:p>
    <w:p w:rsidR="003312ED" w:rsidRDefault="005814CE" w:rsidP="005814CE">
      <w:pPr>
        <w:pStyle w:val="Subtitle"/>
      </w:pPr>
      <w:r>
        <w:t>14 May 2019</w:t>
      </w:r>
    </w:p>
    <w:p w:rsidR="003312ED" w:rsidRPr="005814CE" w:rsidRDefault="005814CE" w:rsidP="005814CE">
      <w:pPr>
        <w:pStyle w:val="Heading1"/>
      </w:pPr>
      <w:r w:rsidRPr="005814CE">
        <w:t>Flowchart</w:t>
      </w:r>
    </w:p>
    <w:p w:rsidR="003312ED" w:rsidRDefault="00233B50" w:rsidP="00233B50">
      <w:pPr>
        <w:pStyle w:val="Heading2"/>
      </w:pPr>
      <w:r w:rsidRPr="00233B50">
        <w:t>Gaussian-elimination</w:t>
      </w:r>
    </w:p>
    <w:tbl>
      <w:tblPr>
        <w:tblStyle w:val="TipTable"/>
        <w:tblW w:w="5000" w:type="pct"/>
        <w:tblLook w:val="04A0" w:firstRow="1" w:lastRow="0" w:firstColumn="1" w:lastColumn="0" w:noHBand="0" w:noVBand="1"/>
        <w:tblDescription w:val="Layout table"/>
      </w:tblPr>
      <w:tblGrid>
        <w:gridCol w:w="577"/>
        <w:gridCol w:w="8783"/>
      </w:tblGrid>
      <w:tr w:rsidR="005D4DC9" w:rsidTr="007664E8">
        <w:tc>
          <w:tcPr>
            <w:cnfStyle w:val="001000000000" w:firstRow="0" w:lastRow="0" w:firstColumn="1" w:lastColumn="0" w:oddVBand="0" w:evenVBand="0" w:oddHBand="0" w:evenHBand="0" w:firstRowFirstColumn="0" w:firstRowLastColumn="0" w:lastRowFirstColumn="0" w:lastRowLastColumn="0"/>
            <w:tcW w:w="308" w:type="pct"/>
          </w:tcPr>
          <w:p w:rsidR="005D4DC9" w:rsidRDefault="005D4DC9" w:rsidP="007664E8">
            <w:r>
              <w:rPr>
                <w:noProof/>
                <w:lang w:eastAsia="en-US"/>
              </w:rPr>
              <mc:AlternateContent>
                <mc:Choice Requires="wpg">
                  <w:drawing>
                    <wp:inline distT="0" distB="0" distL="0" distR="0" wp14:anchorId="7DEA1A0C" wp14:editId="79C14696">
                      <wp:extent cx="141605" cy="141605"/>
                      <wp:effectExtent l="0" t="0" r="0" b="0"/>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1"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xmlns:cx1="http://schemas.microsoft.com/office/drawing/2015/9/8/chartex" xmlns:w16se="http://schemas.microsoft.com/office/word/2015/wordml/symex" xmlns:w15="http://schemas.microsoft.com/office/word/2012/wordml" xmlns:cx="http://schemas.microsoft.com/office/drawing/2014/chartex">
                  <w:pict>
                    <v:group w14:anchorId="06789FA2"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Or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MVbI6utCAAAlSgAAA4AAAAAAAAAAAAAAAAA&#10;LgIAAGRycy9lMm9Eb2MueG1sUEsBAi0AFAAGAAgAAAAhAAXiDD3ZAAAAAwEAAA8AAAAAAAAAAAAA&#10;AAAABwsAAGRycy9kb3ducmV2LnhtbFBLBQYAAAAABAAEAPMAAAANDAAAAAA=&#10;">
                      <v:rect id="Rectangle 2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" fillcolor="#2e74b5 [2404]" stroked="f" strokeweight="0"/>
                      <v:shape id="Freeform 2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05426F" w:rsidRPr="00341CD7" w:rsidRDefault="00517E20" w:rsidP="00341CD7">
            <w:pPr>
              <w:pStyle w:val="TipText"/>
              <w:cnfStyle w:val="000000000000" w:firstRow="0" w:lastRow="0" w:firstColumn="0" w:lastColumn="0" w:oddVBand="0" w:evenVBand="0" w:oddHBand="0" w:evenHBand="0" w:firstRowFirstColumn="0" w:firstRowLastColumn="0" w:lastRowFirstColumn="0" w:lastRowLastColumn="0"/>
              <w:rPr>
                <w:sz w:val="20"/>
                <w:szCs w:val="22"/>
              </w:rPr>
            </w:pPr>
            <w:r w:rsidRPr="00341CD7">
              <w:rPr>
                <w:sz w:val="20"/>
                <w:szCs w:val="22"/>
              </w:rPr>
              <w:t xml:space="preserve">Describe how </w:t>
            </w:r>
            <w:r w:rsidR="00917472" w:rsidRPr="00341CD7">
              <w:rPr>
                <w:sz w:val="20"/>
                <w:szCs w:val="22"/>
              </w:rPr>
              <w:t>gauss</w:t>
            </w:r>
            <w:r w:rsidR="00341CD7">
              <w:rPr>
                <w:sz w:val="20"/>
                <w:szCs w:val="22"/>
              </w:rPr>
              <w:t xml:space="preserve"> </w:t>
            </w:r>
            <w:r w:rsidR="00917472" w:rsidRPr="00341CD7">
              <w:rPr>
                <w:sz w:val="20"/>
                <w:szCs w:val="22"/>
              </w:rPr>
              <w:t>elimination</w:t>
            </w:r>
            <w:r w:rsidRPr="00341CD7">
              <w:rPr>
                <w:sz w:val="20"/>
                <w:szCs w:val="22"/>
              </w:rPr>
              <w:t xml:space="preserve"> method works:</w:t>
            </w:r>
          </w:p>
          <w:p w:rsidR="005D4DC9" w:rsidRDefault="0005426F" w:rsidP="00714DCF">
            <w:pPr>
              <w:pStyle w:val="TipText"/>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17CE9CDB" wp14:editId="035A4662">
                  <wp:extent cx="2827020" cy="58715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898" t="15042" r="27436" b="4958"/>
                          <a:stretch/>
                        </pic:blipFill>
                        <pic:spPr bwMode="auto">
                          <a:xfrm>
                            <a:off x="0" y="0"/>
                            <a:ext cx="2827531" cy="5872565"/>
                          </a:xfrm>
                          <a:prstGeom prst="rect">
                            <a:avLst/>
                          </a:prstGeom>
                          <a:ln>
                            <a:noFill/>
                          </a:ln>
                          <a:extLst>
                            <a:ext uri="{53640926-AAD7-44D8-BBD7-CCE9431645EC}">
                              <a14:shadowObscured xmlns:a14="http://schemas.microsoft.com/office/drawing/2010/main"/>
                            </a:ext>
                          </a:extLst>
                        </pic:spPr>
                      </pic:pic>
                    </a:graphicData>
                  </a:graphic>
                </wp:inline>
              </w:drawing>
            </w:r>
          </w:p>
        </w:tc>
      </w:tr>
    </w:tbl>
    <w:p w:rsidR="00BB408F" w:rsidRDefault="00BB408F" w:rsidP="00BB408F"/>
    <w:p w:rsidR="00715CF4" w:rsidRDefault="00715CF4" w:rsidP="00D06AC2">
      <w:pPr>
        <w:rPr>
          <w:b/>
          <w:bCs/>
          <w:sz w:val="24"/>
          <w:szCs w:val="24"/>
        </w:rPr>
      </w:pPr>
    </w:p>
    <w:p w:rsidR="00BB408F" w:rsidRPr="00715CF4" w:rsidRDefault="00BB408F" w:rsidP="00341CD7">
      <w:pPr>
        <w:rPr>
          <w:b/>
          <w:bCs/>
          <w:sz w:val="24"/>
          <w:szCs w:val="24"/>
        </w:rPr>
      </w:pPr>
      <w:r w:rsidRPr="00715CF4">
        <w:rPr>
          <w:b/>
          <w:bCs/>
          <w:sz w:val="24"/>
          <w:szCs w:val="24"/>
        </w:rPr>
        <w:lastRenderedPageBreak/>
        <w:t xml:space="preserve">Analysis and conclusion for the behavior of </w:t>
      </w:r>
      <w:r w:rsidR="0005426F">
        <w:rPr>
          <w:b/>
          <w:bCs/>
          <w:sz w:val="24"/>
          <w:szCs w:val="24"/>
        </w:rPr>
        <w:t>Gauss Eliminatio</w:t>
      </w:r>
      <w:r w:rsidR="00341CD7">
        <w:rPr>
          <w:b/>
          <w:bCs/>
          <w:sz w:val="24"/>
          <w:szCs w:val="24"/>
        </w:rPr>
        <w:t>n</w:t>
      </w:r>
      <w:r w:rsidRPr="00715CF4">
        <w:rPr>
          <w:b/>
          <w:bCs/>
          <w:sz w:val="24"/>
          <w:szCs w:val="24"/>
        </w:rPr>
        <w:t>:</w:t>
      </w:r>
    </w:p>
    <w:p w:rsidR="00341CD7" w:rsidRPr="00341CD7" w:rsidRDefault="00341CD7" w:rsidP="00D06AC2">
      <w:pPr>
        <w:rPr>
          <w:sz w:val="24"/>
          <w:szCs w:val="24"/>
        </w:rPr>
      </w:pPr>
      <w:r w:rsidRPr="00341CD7">
        <w:rPr>
          <w:sz w:val="24"/>
          <w:szCs w:val="24"/>
        </w:rPr>
        <w:t>Gauss Elimination finds the roots of linear equation by eliminating the lower elements in the coefficient matrix then applying backward substitution to get the roots.</w:t>
      </w:r>
    </w:p>
    <w:p w:rsidR="00715CF4" w:rsidRPr="00341CD7" w:rsidRDefault="00715CF4" w:rsidP="00D06AC2">
      <w:pPr>
        <w:rPr>
          <w:sz w:val="24"/>
          <w:szCs w:val="24"/>
        </w:rPr>
      </w:pPr>
      <w:r w:rsidRPr="00341CD7">
        <w:rPr>
          <w:sz w:val="24"/>
          <w:szCs w:val="24"/>
        </w:rPr>
        <w:t>Gauss Elimination always converges to the roots of the equation in O(n</w:t>
      </w:r>
      <w:r w:rsidRPr="00341CD7">
        <w:rPr>
          <w:sz w:val="24"/>
          <w:szCs w:val="24"/>
          <w:vertAlign w:val="superscript"/>
        </w:rPr>
        <w:t>3</w:t>
      </w:r>
      <w:r w:rsidRPr="00341CD7">
        <w:rPr>
          <w:sz w:val="24"/>
          <w:szCs w:val="24"/>
        </w:rPr>
        <w:t>).</w:t>
      </w:r>
    </w:p>
    <w:p w:rsidR="003312ED" w:rsidRDefault="00233B50" w:rsidP="00233B50">
      <w:pPr>
        <w:pStyle w:val="Heading2"/>
      </w:pPr>
      <w:r w:rsidRPr="00233B50">
        <w:t>LU decomposition</w:t>
      </w:r>
    </w:p>
    <w:tbl>
      <w:tblPr>
        <w:tblStyle w:val="TipTable"/>
        <w:tblW w:w="5000" w:type="pct"/>
        <w:tblLook w:val="04A0" w:firstRow="1" w:lastRow="0" w:firstColumn="1" w:lastColumn="0" w:noHBand="0" w:noVBand="1"/>
        <w:tblDescription w:val="Layout table"/>
      </w:tblPr>
      <w:tblGrid>
        <w:gridCol w:w="577"/>
        <w:gridCol w:w="8783"/>
      </w:tblGrid>
      <w:tr w:rsidR="005D4DC9" w:rsidTr="007664E8">
        <w:tc>
          <w:tcPr>
            <w:cnfStyle w:val="001000000000" w:firstRow="0" w:lastRow="0" w:firstColumn="1" w:lastColumn="0" w:oddVBand="0" w:evenVBand="0" w:oddHBand="0" w:evenHBand="0" w:firstRowFirstColumn="0" w:firstRowLastColumn="0" w:lastRowFirstColumn="0" w:lastRowLastColumn="0"/>
            <w:tcW w:w="308" w:type="pct"/>
          </w:tcPr>
          <w:p w:rsidR="005D4DC9" w:rsidRDefault="005D4DC9" w:rsidP="007664E8">
            <w:r>
              <w:rPr>
                <w:noProof/>
                <w:lang w:eastAsia="en-US"/>
              </w:rPr>
              <mc:AlternateContent>
                <mc:Choice Requires="wpg">
                  <w:drawing>
                    <wp:inline distT="0" distB="0" distL="0" distR="0" wp14:anchorId="7FE766D6" wp14:editId="3D69D3DC">
                      <wp:extent cx="141605" cy="141605"/>
                      <wp:effectExtent l="0" t="0" r="0" b="0"/>
                      <wp:docPr id="3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6" name="Rectangle 3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7" name="Freeform 3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xmlns:cx1="http://schemas.microsoft.com/office/drawing/2015/9/8/chartex" xmlns:w16se="http://schemas.microsoft.com/office/word/2015/wordml/symex" xmlns:w15="http://schemas.microsoft.com/office/word/2012/wordml" xmlns:cx="http://schemas.microsoft.com/office/drawing/2014/chartex">
                  <w:pict>
                    <v:group w14:anchorId="226EF7B4"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9jq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">
                      <v:rect id="Rectangle 3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" fillcolor="#2e74b5 [2404]" stroked="f" strokeweight="0"/>
                      <v:shape id="Freeform 3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EA0807" w:rsidRPr="00341CD7" w:rsidRDefault="00517E20" w:rsidP="0005426F">
            <w:pPr>
              <w:pStyle w:val="TipText"/>
              <w:cnfStyle w:val="000000000000" w:firstRow="0" w:lastRow="0" w:firstColumn="0" w:lastColumn="0" w:oddVBand="0" w:evenVBand="0" w:oddHBand="0" w:evenHBand="0" w:firstRowFirstColumn="0" w:firstRowLastColumn="0" w:lastRowFirstColumn="0" w:lastRowLastColumn="0"/>
              <w:rPr>
                <w:noProof/>
                <w:sz w:val="20"/>
                <w:szCs w:val="22"/>
                <w:lang w:eastAsia="en-US"/>
              </w:rPr>
            </w:pPr>
            <w:r w:rsidRPr="00341CD7">
              <w:rPr>
                <w:sz w:val="20"/>
                <w:szCs w:val="22"/>
              </w:rPr>
              <w:t xml:space="preserve">Describe how </w:t>
            </w:r>
            <w:r w:rsidR="00917472" w:rsidRPr="00341CD7">
              <w:rPr>
                <w:sz w:val="20"/>
                <w:szCs w:val="22"/>
              </w:rPr>
              <w:t>LU decomposition</w:t>
            </w:r>
            <w:r w:rsidRPr="00341CD7">
              <w:rPr>
                <w:sz w:val="20"/>
                <w:szCs w:val="22"/>
              </w:rPr>
              <w:t xml:space="preserve"> method works:</w:t>
            </w:r>
            <w:r w:rsidR="008D6D77" w:rsidRPr="00341CD7">
              <w:rPr>
                <w:sz w:val="20"/>
                <w:szCs w:val="22"/>
              </w:rPr>
              <w:t xml:space="preserve">  </w:t>
            </w:r>
          </w:p>
          <w:p w:rsidR="005D4DC9" w:rsidRDefault="00EA0807" w:rsidP="00917472">
            <w:pPr>
              <w:pStyle w:val="TipText"/>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515A7A99" wp14:editId="53AFFB18">
                  <wp:extent cx="4983480" cy="5953861"/>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052" t="14358" r="19102" b="3134"/>
                          <a:stretch/>
                        </pic:blipFill>
                        <pic:spPr bwMode="auto">
                          <a:xfrm>
                            <a:off x="0" y="0"/>
                            <a:ext cx="4986343" cy="5957282"/>
                          </a:xfrm>
                          <a:prstGeom prst="rect">
                            <a:avLst/>
                          </a:prstGeom>
                          <a:ln>
                            <a:noFill/>
                          </a:ln>
                          <a:extLst>
                            <a:ext uri="{53640926-AAD7-44D8-BBD7-CCE9431645EC}">
                              <a14:shadowObscured xmlns:a14="http://schemas.microsoft.com/office/drawing/2010/main"/>
                            </a:ext>
                          </a:extLst>
                        </pic:spPr>
                      </pic:pic>
                    </a:graphicData>
                  </a:graphic>
                </wp:inline>
              </w:drawing>
            </w:r>
          </w:p>
        </w:tc>
      </w:tr>
    </w:tbl>
    <w:p w:rsidR="003312ED" w:rsidRDefault="003312ED"/>
    <w:p w:rsidR="00341CD7" w:rsidRDefault="00341CD7" w:rsidP="00341CD7">
      <w:pPr>
        <w:rPr>
          <w:b/>
          <w:bCs/>
          <w:sz w:val="24"/>
          <w:szCs w:val="24"/>
        </w:rPr>
      </w:pPr>
    </w:p>
    <w:p w:rsidR="0005426F" w:rsidRPr="00715CF4" w:rsidRDefault="0005426F" w:rsidP="00341CD7">
      <w:pPr>
        <w:rPr>
          <w:b/>
          <w:bCs/>
          <w:sz w:val="24"/>
          <w:szCs w:val="24"/>
        </w:rPr>
      </w:pPr>
      <w:r w:rsidRPr="00715CF4">
        <w:rPr>
          <w:b/>
          <w:bCs/>
          <w:sz w:val="24"/>
          <w:szCs w:val="24"/>
        </w:rPr>
        <w:lastRenderedPageBreak/>
        <w:t xml:space="preserve">Analysis and conclusion for the behavior of </w:t>
      </w:r>
      <w:r w:rsidR="00341CD7">
        <w:rPr>
          <w:b/>
          <w:bCs/>
          <w:sz w:val="24"/>
          <w:szCs w:val="24"/>
        </w:rPr>
        <w:t>LU Decomposition</w:t>
      </w:r>
      <w:r w:rsidRPr="00715CF4">
        <w:rPr>
          <w:b/>
          <w:bCs/>
          <w:sz w:val="24"/>
          <w:szCs w:val="24"/>
        </w:rPr>
        <w:t>:</w:t>
      </w:r>
    </w:p>
    <w:p w:rsidR="00341CD7" w:rsidRPr="00341CD7" w:rsidRDefault="00341CD7" w:rsidP="0005426F">
      <w:pPr>
        <w:rPr>
          <w:sz w:val="24"/>
          <w:szCs w:val="24"/>
        </w:rPr>
      </w:pPr>
      <w:r w:rsidRPr="00341CD7">
        <w:rPr>
          <w:sz w:val="24"/>
          <w:szCs w:val="24"/>
        </w:rPr>
        <w:t>LU Decomposition finds the roots by splitting the coefficient matrix into lower and upper matrices multiplied together, applying forward substitution on the lower matrix the applying backward substitution on the upper matrix.</w:t>
      </w:r>
    </w:p>
    <w:p w:rsidR="0005426F" w:rsidRPr="00341CD7" w:rsidRDefault="00341CD7" w:rsidP="0005426F">
      <w:pPr>
        <w:rPr>
          <w:sz w:val="24"/>
          <w:szCs w:val="24"/>
        </w:rPr>
      </w:pPr>
      <w:r w:rsidRPr="00341CD7">
        <w:rPr>
          <w:sz w:val="24"/>
          <w:szCs w:val="24"/>
        </w:rPr>
        <w:t>LU Decomposition</w:t>
      </w:r>
      <w:r w:rsidR="0005426F" w:rsidRPr="00341CD7">
        <w:rPr>
          <w:sz w:val="24"/>
          <w:szCs w:val="24"/>
        </w:rPr>
        <w:t xml:space="preserve"> always converges to the roots of the equation in O(n</w:t>
      </w:r>
      <w:r w:rsidR="0005426F" w:rsidRPr="00341CD7">
        <w:rPr>
          <w:sz w:val="24"/>
          <w:szCs w:val="24"/>
          <w:vertAlign w:val="superscript"/>
        </w:rPr>
        <w:t>3</w:t>
      </w:r>
      <w:r w:rsidR="0005426F" w:rsidRPr="00341CD7">
        <w:rPr>
          <w:sz w:val="24"/>
          <w:szCs w:val="24"/>
        </w:rPr>
        <w:t>).</w:t>
      </w:r>
    </w:p>
    <w:p w:rsidR="003312ED" w:rsidRDefault="00233B50" w:rsidP="00233B50">
      <w:pPr>
        <w:pStyle w:val="Heading2"/>
      </w:pPr>
      <w:r w:rsidRPr="00233B50">
        <w:t>Gaussian</w:t>
      </w:r>
      <w:r>
        <w:t>-</w:t>
      </w:r>
      <w:r w:rsidRPr="00233B50">
        <w:t>Jorda</w:t>
      </w:r>
      <w:r>
        <w:t>n</w:t>
      </w:r>
    </w:p>
    <w:tbl>
      <w:tblPr>
        <w:tblStyle w:val="TipTable"/>
        <w:tblW w:w="5000" w:type="pct"/>
        <w:tblLook w:val="04A0" w:firstRow="1" w:lastRow="0" w:firstColumn="1" w:lastColumn="0" w:noHBand="0" w:noVBand="1"/>
        <w:tblDescription w:val="Layout table"/>
      </w:tblPr>
      <w:tblGrid>
        <w:gridCol w:w="577"/>
        <w:gridCol w:w="8783"/>
      </w:tblGrid>
      <w:tr w:rsidR="005D4DC9" w:rsidTr="007664E8">
        <w:tc>
          <w:tcPr>
            <w:cnfStyle w:val="001000000000" w:firstRow="0" w:lastRow="0" w:firstColumn="1" w:lastColumn="0" w:oddVBand="0" w:evenVBand="0" w:oddHBand="0" w:evenHBand="0" w:firstRowFirstColumn="0" w:firstRowLastColumn="0" w:lastRowFirstColumn="0" w:lastRowLastColumn="0"/>
            <w:tcW w:w="308" w:type="pct"/>
          </w:tcPr>
          <w:p w:rsidR="00D62665" w:rsidRDefault="005D4DC9" w:rsidP="007664E8">
            <w:r>
              <w:rPr>
                <w:noProof/>
                <w:lang w:eastAsia="en-US"/>
              </w:rPr>
              <mc:AlternateContent>
                <mc:Choice Requires="wpg">
                  <w:drawing>
                    <wp:inline distT="0" distB="0" distL="0" distR="0" wp14:anchorId="7734F50D" wp14:editId="45A9D86D">
                      <wp:extent cx="141605" cy="141605"/>
                      <wp:effectExtent l="0" t="0" r="0" b="0"/>
                      <wp:docPr id="1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7" name="Rectangle 1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8"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xmlns:cx1="http://schemas.microsoft.com/office/drawing/2015/9/8/chartex" xmlns:w16se="http://schemas.microsoft.com/office/word/2015/wordml/symex" xmlns:w15="http://schemas.microsoft.com/office/word/2012/wordml" xmlns:cx="http://schemas.microsoft.com/office/drawing/2014/chartex">
                  <w:pict>
                    <v:group w14:anchorId="7802F91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HwqQ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276h8KkIAACVKAAADgAAAAAAAAAAAAAAAAAuAgAA&#10;ZHJzL2Uyb0RvYy54bWxQSwECLQAUAAYACAAAACEABeIMPdkAAAADAQAADwAAAAAAAAAAAAAAAAAD&#10;CwAAZHJzL2Rvd25yZXYueG1sUEsFBgAAAAAEAAQA8wAAAAkMAAAAAA==&#10;">
                      <v:rect id="Rectangle 1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p w:rsidR="00D62665" w:rsidRDefault="00D62665" w:rsidP="00D62665"/>
          <w:p w:rsidR="00D62665" w:rsidRDefault="00D62665" w:rsidP="00D62665">
            <w:r>
              <w:t xml:space="preserve">   </w:t>
            </w:r>
          </w:p>
          <w:p w:rsidR="005D4DC9" w:rsidRPr="00D62665" w:rsidRDefault="00D62665" w:rsidP="00D62665">
            <w:r>
              <w:t xml:space="preserve">     </w:t>
            </w:r>
          </w:p>
        </w:tc>
        <w:tc>
          <w:tcPr>
            <w:tcW w:w="4692" w:type="pct"/>
          </w:tcPr>
          <w:p w:rsidR="005D4DC9" w:rsidRPr="00341CD7" w:rsidRDefault="00517E20" w:rsidP="00917472">
            <w:pPr>
              <w:pStyle w:val="TipText"/>
              <w:cnfStyle w:val="000000000000" w:firstRow="0" w:lastRow="0" w:firstColumn="0" w:lastColumn="0" w:oddVBand="0" w:evenVBand="0" w:oddHBand="0" w:evenHBand="0" w:firstRowFirstColumn="0" w:firstRowLastColumn="0" w:lastRowFirstColumn="0" w:lastRowLastColumn="0"/>
              <w:rPr>
                <w:sz w:val="20"/>
                <w:szCs w:val="22"/>
              </w:rPr>
            </w:pPr>
            <w:r w:rsidRPr="00341CD7">
              <w:rPr>
                <w:sz w:val="20"/>
                <w:szCs w:val="22"/>
              </w:rPr>
              <w:t xml:space="preserve">Describe how </w:t>
            </w:r>
            <w:r w:rsidR="00917472" w:rsidRPr="00341CD7">
              <w:rPr>
                <w:sz w:val="20"/>
                <w:szCs w:val="22"/>
              </w:rPr>
              <w:t>Gaussian</w:t>
            </w:r>
            <w:r w:rsidR="00341CD7">
              <w:rPr>
                <w:sz w:val="20"/>
                <w:szCs w:val="22"/>
              </w:rPr>
              <w:t xml:space="preserve"> </w:t>
            </w:r>
            <w:r w:rsidR="00917472" w:rsidRPr="00341CD7">
              <w:rPr>
                <w:sz w:val="20"/>
                <w:szCs w:val="22"/>
              </w:rPr>
              <w:t>Jordan</w:t>
            </w:r>
            <w:r w:rsidRPr="00341CD7">
              <w:rPr>
                <w:sz w:val="20"/>
                <w:szCs w:val="22"/>
              </w:rPr>
              <w:t xml:space="preserve"> method works:  </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function [</w:t>
            </w:r>
            <w:proofErr w:type="spellStart"/>
            <w:r w:rsidRPr="00D62665">
              <w:rPr>
                <w:i w:val="0"/>
                <w:iCs w:val="0"/>
                <w:sz w:val="18"/>
              </w:rPr>
              <w:t>timeElapsed,system_matrix,steps,lastMatrix,solution</w:t>
            </w:r>
            <w:proofErr w:type="spellEnd"/>
            <w:r w:rsidRPr="00D62665">
              <w:rPr>
                <w:i w:val="0"/>
                <w:iCs w:val="0"/>
                <w:sz w:val="18"/>
              </w:rPr>
              <w:t xml:space="preserve">] = </w:t>
            </w:r>
            <w:proofErr w:type="spellStart"/>
            <w:r w:rsidRPr="00D62665">
              <w:rPr>
                <w:i w:val="0"/>
                <w:iCs w:val="0"/>
                <w:sz w:val="18"/>
              </w:rPr>
              <w:t>gauss_jordan</w:t>
            </w:r>
            <w:proofErr w:type="spellEnd"/>
            <w:r w:rsidRPr="00D62665">
              <w:rPr>
                <w:i w:val="0"/>
                <w:iCs w:val="0"/>
                <w:sz w:val="18"/>
              </w:rPr>
              <w:t>(</w:t>
            </w:r>
            <w:proofErr w:type="spellStart"/>
            <w:r w:rsidRPr="00D62665">
              <w:rPr>
                <w:i w:val="0"/>
                <w:iCs w:val="0"/>
                <w:sz w:val="18"/>
              </w:rPr>
              <w:t>coeff_matrix</w:t>
            </w:r>
            <w:proofErr w:type="spellEnd"/>
            <w:r w:rsidRPr="00D62665">
              <w:rPr>
                <w:i w:val="0"/>
                <w:iCs w:val="0"/>
                <w:sz w:val="18"/>
              </w:rPr>
              <w:t xml:space="preserve">, </w:t>
            </w:r>
            <w:proofErr w:type="spellStart"/>
            <w:r w:rsidRPr="00D62665">
              <w:rPr>
                <w:i w:val="0"/>
                <w:iCs w:val="0"/>
                <w:sz w:val="18"/>
              </w:rPr>
              <w:t>constants_matrix</w:t>
            </w:r>
            <w:proofErr w:type="spellEnd"/>
            <w:r w:rsidRPr="00D62665">
              <w:rPr>
                <w:i w:val="0"/>
                <w:iCs w:val="0"/>
                <w:sz w:val="18"/>
              </w:rPr>
              <w:t xml:space="preserve">, </w:t>
            </w:r>
            <w:proofErr w:type="spellStart"/>
            <w:r w:rsidRPr="00D62665">
              <w:rPr>
                <w:i w:val="0"/>
                <w:iCs w:val="0"/>
                <w:sz w:val="18"/>
              </w:rPr>
              <w:t>num_of_unknowns</w:t>
            </w:r>
            <w:proofErr w:type="spellEnd"/>
            <w:r w:rsidRPr="00D62665">
              <w:rPr>
                <w:i w:val="0"/>
                <w:iCs w:val="0"/>
                <w:sz w:val="18"/>
              </w:rPr>
              <w:t>)</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w:t>
            </w:r>
            <w:proofErr w:type="spellStart"/>
            <w:r w:rsidRPr="00D62665">
              <w:rPr>
                <w:i w:val="0"/>
                <w:iCs w:val="0"/>
                <w:sz w:val="18"/>
              </w:rPr>
              <w:t>create_system_matrix</w:t>
            </w:r>
            <w:proofErr w:type="spellEnd"/>
            <w:r w:rsidRPr="00D62665">
              <w:rPr>
                <w:i w:val="0"/>
                <w:iCs w:val="0"/>
                <w:sz w:val="18"/>
              </w:rPr>
              <w:t xml:space="preserve"> </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for index=1 to length(</w:t>
            </w:r>
            <w:proofErr w:type="spellStart"/>
            <w:r w:rsidRPr="00D62665">
              <w:rPr>
                <w:i w:val="0"/>
                <w:iCs w:val="0"/>
                <w:sz w:val="18"/>
              </w:rPr>
              <w:t>constants_matrix</w:t>
            </w:r>
            <w:proofErr w:type="spellEnd"/>
            <w:r w:rsidRPr="00D62665">
              <w:rPr>
                <w:i w:val="0"/>
                <w:iCs w:val="0"/>
                <w:sz w:val="18"/>
              </w:rPr>
              <w:t>)</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w:t>
            </w:r>
            <w:proofErr w:type="spellStart"/>
            <w:r w:rsidRPr="00D62665">
              <w:rPr>
                <w:i w:val="0"/>
                <w:iCs w:val="0"/>
                <w:sz w:val="18"/>
              </w:rPr>
              <w:t>coeff_matrix</w:t>
            </w:r>
            <w:proofErr w:type="spellEnd"/>
            <w:r w:rsidRPr="00D62665">
              <w:rPr>
                <w:i w:val="0"/>
                <w:iCs w:val="0"/>
                <w:sz w:val="18"/>
              </w:rPr>
              <w:t>(index, length(</w:t>
            </w:r>
            <w:proofErr w:type="spellStart"/>
            <w:r w:rsidRPr="00D62665">
              <w:rPr>
                <w:i w:val="0"/>
                <w:iCs w:val="0"/>
                <w:sz w:val="18"/>
              </w:rPr>
              <w:t>constants_matrix</w:t>
            </w:r>
            <w:proofErr w:type="spellEnd"/>
            <w:r w:rsidRPr="00D62665">
              <w:rPr>
                <w:i w:val="0"/>
                <w:iCs w:val="0"/>
                <w:sz w:val="18"/>
              </w:rPr>
              <w:t xml:space="preserve">)+1) &lt;-- </w:t>
            </w:r>
            <w:proofErr w:type="spellStart"/>
            <w:r w:rsidRPr="00D62665">
              <w:rPr>
                <w:i w:val="0"/>
                <w:iCs w:val="0"/>
                <w:sz w:val="18"/>
              </w:rPr>
              <w:t>constants_matrix</w:t>
            </w:r>
            <w:proofErr w:type="spellEnd"/>
            <w:r w:rsidRPr="00D62665">
              <w:rPr>
                <w:i w:val="0"/>
                <w:iCs w:val="0"/>
                <w:sz w:val="18"/>
              </w:rPr>
              <w:t>(index)</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end</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w:t>
            </w:r>
            <w:proofErr w:type="spellStart"/>
            <w:r w:rsidRPr="00D62665">
              <w:rPr>
                <w:i w:val="0"/>
                <w:iCs w:val="0"/>
                <w:sz w:val="18"/>
              </w:rPr>
              <w:t>system_matrix</w:t>
            </w:r>
            <w:proofErr w:type="spellEnd"/>
            <w:r w:rsidRPr="00D62665">
              <w:rPr>
                <w:i w:val="0"/>
                <w:iCs w:val="0"/>
                <w:sz w:val="18"/>
              </w:rPr>
              <w:t xml:space="preserve"> &lt;-- </w:t>
            </w:r>
            <w:proofErr w:type="spellStart"/>
            <w:r w:rsidRPr="00D62665">
              <w:rPr>
                <w:i w:val="0"/>
                <w:iCs w:val="0"/>
                <w:sz w:val="18"/>
              </w:rPr>
              <w:t>coeff_matrix</w:t>
            </w:r>
            <w:proofErr w:type="spellEnd"/>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result &lt;-- </w:t>
            </w:r>
            <w:proofErr w:type="spellStart"/>
            <w:r w:rsidRPr="00D62665">
              <w:rPr>
                <w:i w:val="0"/>
                <w:iCs w:val="0"/>
                <w:sz w:val="18"/>
              </w:rPr>
              <w:t>system_matrix</w:t>
            </w:r>
            <w:proofErr w:type="spellEnd"/>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w:t>
            </w:r>
            <w:proofErr w:type="spellStart"/>
            <w:r w:rsidRPr="00D62665">
              <w:rPr>
                <w:i w:val="0"/>
                <w:iCs w:val="0"/>
                <w:sz w:val="18"/>
              </w:rPr>
              <w:t>forward_elimination</w:t>
            </w:r>
            <w:proofErr w:type="spellEnd"/>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steps(1) &lt;-- result</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for </w:t>
            </w:r>
            <w:proofErr w:type="spellStart"/>
            <w:r w:rsidRPr="00D62665">
              <w:rPr>
                <w:i w:val="0"/>
                <w:iCs w:val="0"/>
                <w:sz w:val="18"/>
              </w:rPr>
              <w:t>pivot_index</w:t>
            </w:r>
            <w:proofErr w:type="spellEnd"/>
            <w:r w:rsidRPr="00D62665">
              <w:rPr>
                <w:i w:val="0"/>
                <w:iCs w:val="0"/>
                <w:sz w:val="18"/>
              </w:rPr>
              <w:t xml:space="preserve">=1 to </w:t>
            </w:r>
            <w:proofErr w:type="spellStart"/>
            <w:r w:rsidRPr="00D62665">
              <w:rPr>
                <w:i w:val="0"/>
                <w:iCs w:val="0"/>
                <w:sz w:val="18"/>
              </w:rPr>
              <w:t>num_of_unknowns</w:t>
            </w:r>
            <w:proofErr w:type="spellEnd"/>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%normalize</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pivot &lt;-- result(</w:t>
            </w:r>
            <w:proofErr w:type="spellStart"/>
            <w:r w:rsidRPr="00D62665">
              <w:rPr>
                <w:i w:val="0"/>
                <w:iCs w:val="0"/>
                <w:sz w:val="18"/>
              </w:rPr>
              <w:t>pivot_index</w:t>
            </w:r>
            <w:proofErr w:type="spellEnd"/>
            <w:r w:rsidRPr="00D62665">
              <w:rPr>
                <w:i w:val="0"/>
                <w:iCs w:val="0"/>
                <w:sz w:val="18"/>
              </w:rPr>
              <w:t xml:space="preserve">, </w:t>
            </w:r>
            <w:proofErr w:type="spellStart"/>
            <w:r w:rsidRPr="00D62665">
              <w:rPr>
                <w:i w:val="0"/>
                <w:iCs w:val="0"/>
                <w:sz w:val="18"/>
              </w:rPr>
              <w:t>pivot_index</w:t>
            </w:r>
            <w:proofErr w:type="spellEnd"/>
            <w:r w:rsidRPr="00D62665">
              <w:rPr>
                <w:i w:val="0"/>
                <w:iCs w:val="0"/>
                <w:sz w:val="18"/>
              </w:rPr>
              <w:t>)</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for col=1 to num_of_unknowns+1</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result(</w:t>
            </w:r>
            <w:proofErr w:type="spellStart"/>
            <w:r w:rsidRPr="00D62665">
              <w:rPr>
                <w:i w:val="0"/>
                <w:iCs w:val="0"/>
                <w:sz w:val="18"/>
              </w:rPr>
              <w:t>pivot_index</w:t>
            </w:r>
            <w:proofErr w:type="spellEnd"/>
            <w:r w:rsidRPr="00D62665">
              <w:rPr>
                <w:i w:val="0"/>
                <w:iCs w:val="0"/>
                <w:sz w:val="18"/>
              </w:rPr>
              <w:t>, col) &lt;-- result(</w:t>
            </w:r>
            <w:proofErr w:type="spellStart"/>
            <w:r w:rsidRPr="00D62665">
              <w:rPr>
                <w:i w:val="0"/>
                <w:iCs w:val="0"/>
                <w:sz w:val="18"/>
              </w:rPr>
              <w:t>pivot_index</w:t>
            </w:r>
            <w:proofErr w:type="spellEnd"/>
            <w:r w:rsidRPr="00D62665">
              <w:rPr>
                <w:i w:val="0"/>
                <w:iCs w:val="0"/>
                <w:sz w:val="18"/>
              </w:rPr>
              <w:t xml:space="preserve">, col)/pivot    </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end</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steps(</w:t>
            </w:r>
            <w:proofErr w:type="spellStart"/>
            <w:r w:rsidRPr="00D62665">
              <w:rPr>
                <w:i w:val="0"/>
                <w:iCs w:val="0"/>
                <w:sz w:val="18"/>
              </w:rPr>
              <w:t>pivot_index</w:t>
            </w:r>
            <w:proofErr w:type="spellEnd"/>
            <w:r w:rsidRPr="00D62665">
              <w:rPr>
                <w:i w:val="0"/>
                <w:iCs w:val="0"/>
                <w:sz w:val="18"/>
              </w:rPr>
              <w:t>) &lt;-- result</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%apply elimination</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for row=1 to </w:t>
            </w:r>
            <w:proofErr w:type="spellStart"/>
            <w:r w:rsidRPr="00D62665">
              <w:rPr>
                <w:i w:val="0"/>
                <w:iCs w:val="0"/>
                <w:sz w:val="18"/>
              </w:rPr>
              <w:t>num_of_unknowns</w:t>
            </w:r>
            <w:proofErr w:type="spellEnd"/>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if row equals </w:t>
            </w:r>
            <w:proofErr w:type="spellStart"/>
            <w:r w:rsidRPr="00D62665">
              <w:rPr>
                <w:i w:val="0"/>
                <w:iCs w:val="0"/>
                <w:sz w:val="18"/>
              </w:rPr>
              <w:t>pivot_index</w:t>
            </w:r>
            <w:proofErr w:type="spellEnd"/>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continue</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end</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w:t>
            </w:r>
            <w:proofErr w:type="spellStart"/>
            <w:r w:rsidRPr="00D62665">
              <w:rPr>
                <w:i w:val="0"/>
                <w:iCs w:val="0"/>
                <w:sz w:val="18"/>
              </w:rPr>
              <w:t>row_pivot</w:t>
            </w:r>
            <w:proofErr w:type="spellEnd"/>
            <w:r w:rsidRPr="00D62665">
              <w:rPr>
                <w:i w:val="0"/>
                <w:iCs w:val="0"/>
                <w:sz w:val="18"/>
              </w:rPr>
              <w:t xml:space="preserve"> &lt;-- result(</w:t>
            </w:r>
            <w:proofErr w:type="spellStart"/>
            <w:r w:rsidRPr="00D62665">
              <w:rPr>
                <w:i w:val="0"/>
                <w:iCs w:val="0"/>
                <w:sz w:val="18"/>
              </w:rPr>
              <w:t>row,pivot_index</w:t>
            </w:r>
            <w:proofErr w:type="spellEnd"/>
            <w:r w:rsidRPr="00D62665">
              <w:rPr>
                <w:i w:val="0"/>
                <w:iCs w:val="0"/>
                <w:sz w:val="18"/>
              </w:rPr>
              <w:t>)</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for col=</w:t>
            </w:r>
            <w:proofErr w:type="spellStart"/>
            <w:r w:rsidRPr="00D62665">
              <w:rPr>
                <w:i w:val="0"/>
                <w:iCs w:val="0"/>
                <w:sz w:val="18"/>
              </w:rPr>
              <w:t>pivot_index</w:t>
            </w:r>
            <w:proofErr w:type="spellEnd"/>
            <w:r w:rsidRPr="00D62665">
              <w:rPr>
                <w:i w:val="0"/>
                <w:iCs w:val="0"/>
                <w:sz w:val="18"/>
              </w:rPr>
              <w:t xml:space="preserve">  to  num_of_unknowns+1</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result(</w:t>
            </w:r>
            <w:proofErr w:type="spellStart"/>
            <w:r w:rsidRPr="00D62665">
              <w:rPr>
                <w:i w:val="0"/>
                <w:iCs w:val="0"/>
                <w:sz w:val="18"/>
              </w:rPr>
              <w:t>row,col</w:t>
            </w:r>
            <w:proofErr w:type="spellEnd"/>
            <w:r w:rsidRPr="00D62665">
              <w:rPr>
                <w:i w:val="0"/>
                <w:iCs w:val="0"/>
                <w:sz w:val="18"/>
              </w:rPr>
              <w:t>) &lt;-- result(</w:t>
            </w:r>
            <w:proofErr w:type="spellStart"/>
            <w:r w:rsidRPr="00D62665">
              <w:rPr>
                <w:i w:val="0"/>
                <w:iCs w:val="0"/>
                <w:sz w:val="18"/>
              </w:rPr>
              <w:t>row,col</w:t>
            </w:r>
            <w:proofErr w:type="spellEnd"/>
            <w:r w:rsidRPr="00D62665">
              <w:rPr>
                <w:i w:val="0"/>
                <w:iCs w:val="0"/>
                <w:sz w:val="18"/>
              </w:rPr>
              <w:t>)-</w:t>
            </w:r>
            <w:proofErr w:type="spellStart"/>
            <w:r w:rsidRPr="00D62665">
              <w:rPr>
                <w:i w:val="0"/>
                <w:iCs w:val="0"/>
                <w:sz w:val="18"/>
              </w:rPr>
              <w:t>row_pivot</w:t>
            </w:r>
            <w:proofErr w:type="spellEnd"/>
            <w:r w:rsidRPr="00D62665">
              <w:rPr>
                <w:i w:val="0"/>
                <w:iCs w:val="0"/>
                <w:sz w:val="18"/>
              </w:rPr>
              <w:t>*result(</w:t>
            </w:r>
            <w:proofErr w:type="spellStart"/>
            <w:r w:rsidRPr="00D62665">
              <w:rPr>
                <w:i w:val="0"/>
                <w:iCs w:val="0"/>
                <w:sz w:val="18"/>
              </w:rPr>
              <w:t>pivot_index,col</w:t>
            </w:r>
            <w:proofErr w:type="spellEnd"/>
            <w:r w:rsidRPr="00D62665">
              <w:rPr>
                <w:i w:val="0"/>
                <w:iCs w:val="0"/>
                <w:sz w:val="18"/>
              </w:rPr>
              <w:t xml:space="preserve">) </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end</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end</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end</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w:t>
            </w:r>
            <w:proofErr w:type="spellStart"/>
            <w:r w:rsidRPr="00D62665">
              <w:rPr>
                <w:i w:val="0"/>
                <w:iCs w:val="0"/>
                <w:sz w:val="18"/>
              </w:rPr>
              <w:t>lastMatrix</w:t>
            </w:r>
            <w:proofErr w:type="spellEnd"/>
            <w:r w:rsidRPr="00D62665">
              <w:rPr>
                <w:i w:val="0"/>
                <w:iCs w:val="0"/>
                <w:sz w:val="18"/>
              </w:rPr>
              <w:t xml:space="preserve"> &lt;-- result</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w:t>
            </w:r>
            <w:proofErr w:type="spellStart"/>
            <w:r w:rsidRPr="00D62665">
              <w:rPr>
                <w:i w:val="0"/>
                <w:iCs w:val="0"/>
                <w:sz w:val="18"/>
              </w:rPr>
              <w:t>back_substitution</w:t>
            </w:r>
            <w:proofErr w:type="spellEnd"/>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solution &lt;-- [0,0]</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for i=1  to </w:t>
            </w:r>
            <w:proofErr w:type="spellStart"/>
            <w:r w:rsidRPr="00D62665">
              <w:rPr>
                <w:i w:val="0"/>
                <w:iCs w:val="0"/>
                <w:sz w:val="18"/>
              </w:rPr>
              <w:t>num_of_unknowns</w:t>
            </w:r>
            <w:proofErr w:type="spellEnd"/>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18"/>
              </w:rPr>
            </w:pPr>
            <w:r w:rsidRPr="00D62665">
              <w:rPr>
                <w:i w:val="0"/>
                <w:iCs w:val="0"/>
                <w:sz w:val="18"/>
              </w:rPr>
              <w:t xml:space="preserve">        solution(i) &lt;-- </w:t>
            </w:r>
            <w:proofErr w:type="spellStart"/>
            <w:r w:rsidRPr="00D62665">
              <w:rPr>
                <w:i w:val="0"/>
                <w:iCs w:val="0"/>
                <w:sz w:val="18"/>
              </w:rPr>
              <w:t>lastMatrix</w:t>
            </w:r>
            <w:proofErr w:type="spellEnd"/>
            <w:r w:rsidRPr="00D62665">
              <w:rPr>
                <w:i w:val="0"/>
                <w:iCs w:val="0"/>
                <w:sz w:val="18"/>
              </w:rPr>
              <w:t>(i, num_of_unknowns+1)</w:t>
            </w:r>
          </w:p>
          <w:p w:rsidR="00102D5A"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pPr>
            <w:r w:rsidRPr="00D62665">
              <w:rPr>
                <w:i w:val="0"/>
                <w:iCs w:val="0"/>
                <w:sz w:val="18"/>
              </w:rPr>
              <w:t xml:space="preserve">    end</w:t>
            </w:r>
          </w:p>
        </w:tc>
      </w:tr>
    </w:tbl>
    <w:p w:rsidR="003312ED" w:rsidRDefault="003312ED"/>
    <w:p w:rsidR="0033085A" w:rsidRDefault="0033085A" w:rsidP="00341CD7">
      <w:pPr>
        <w:rPr>
          <w:b/>
          <w:bCs/>
          <w:sz w:val="24"/>
          <w:szCs w:val="24"/>
        </w:rPr>
      </w:pPr>
    </w:p>
    <w:p w:rsidR="0033085A" w:rsidRDefault="0033085A" w:rsidP="00341CD7">
      <w:pPr>
        <w:rPr>
          <w:b/>
          <w:bCs/>
          <w:sz w:val="24"/>
          <w:szCs w:val="24"/>
        </w:rPr>
      </w:pPr>
    </w:p>
    <w:p w:rsidR="0033085A" w:rsidRDefault="0033085A" w:rsidP="00341CD7">
      <w:pPr>
        <w:rPr>
          <w:b/>
          <w:bCs/>
          <w:sz w:val="24"/>
          <w:szCs w:val="24"/>
        </w:rPr>
      </w:pPr>
    </w:p>
    <w:p w:rsidR="003312ED" w:rsidRDefault="00BB408F" w:rsidP="00341CD7">
      <w:pPr>
        <w:rPr>
          <w:b/>
          <w:bCs/>
          <w:sz w:val="24"/>
          <w:szCs w:val="24"/>
        </w:rPr>
      </w:pPr>
      <w:r w:rsidRPr="00341CD7">
        <w:rPr>
          <w:b/>
          <w:bCs/>
          <w:sz w:val="24"/>
          <w:szCs w:val="24"/>
        </w:rPr>
        <w:lastRenderedPageBreak/>
        <w:t xml:space="preserve">Analysis and conclusion for the behavior of </w:t>
      </w:r>
      <w:r w:rsidR="00341CD7">
        <w:rPr>
          <w:b/>
          <w:bCs/>
          <w:sz w:val="24"/>
          <w:szCs w:val="24"/>
        </w:rPr>
        <w:t>Gauss Jordan</w:t>
      </w:r>
      <w:r w:rsidRPr="00341CD7">
        <w:rPr>
          <w:b/>
          <w:bCs/>
          <w:sz w:val="24"/>
          <w:szCs w:val="24"/>
        </w:rPr>
        <w:t>:</w:t>
      </w:r>
    </w:p>
    <w:p w:rsidR="00D62665" w:rsidRPr="003656E5" w:rsidRDefault="00D62665" w:rsidP="0033085A">
      <w:pPr>
        <w:spacing w:after="0"/>
        <w:rPr>
          <w:rFonts w:ascii="Arial" w:hAnsi="Arial" w:cs="Arial"/>
          <w:color w:val="000000" w:themeColor="text1"/>
          <w:sz w:val="24"/>
          <w:szCs w:val="24"/>
          <w:shd w:val="clear" w:color="auto" w:fill="FFFFFF"/>
        </w:rPr>
      </w:pPr>
      <w:r w:rsidRPr="003656E5">
        <w:rPr>
          <w:rFonts w:ascii="Arial" w:hAnsi="Arial" w:cs="Arial"/>
          <w:color w:val="161616"/>
          <w:sz w:val="20"/>
          <w:szCs w:val="20"/>
          <w:shd w:val="clear" w:color="auto" w:fill="FFFFFF"/>
        </w:rPr>
        <w:t> </w:t>
      </w:r>
      <w:r w:rsidRPr="003656E5">
        <w:rPr>
          <w:rFonts w:ascii="Arial" w:hAnsi="Arial" w:cs="Arial"/>
          <w:color w:val="000000" w:themeColor="text1"/>
          <w:sz w:val="24"/>
          <w:szCs w:val="24"/>
          <w:shd w:val="clear" w:color="auto" w:fill="FFFFFF"/>
        </w:rPr>
        <w:t>Its two main purposes are to solve </w:t>
      </w:r>
      <w:hyperlink r:id="rId10" w:tgtFrame="_blank" w:tooltip="system of linear equations" w:history="1">
        <w:r w:rsidRPr="003656E5">
          <w:rPr>
            <w:rStyle w:val="Hyperlink"/>
            <w:rFonts w:ascii="Arial" w:hAnsi="Arial" w:cs="Arial"/>
            <w:color w:val="000000" w:themeColor="text1"/>
            <w:sz w:val="24"/>
            <w:szCs w:val="24"/>
            <w:u w:val="none"/>
            <w:shd w:val="clear" w:color="auto" w:fill="FFFFFF"/>
          </w:rPr>
          <w:t>system of linear equations</w:t>
        </w:r>
      </w:hyperlink>
      <w:r w:rsidRPr="003656E5">
        <w:rPr>
          <w:rFonts w:ascii="Arial" w:hAnsi="Arial" w:cs="Arial"/>
          <w:color w:val="000000" w:themeColor="text1"/>
          <w:sz w:val="24"/>
          <w:szCs w:val="24"/>
          <w:shd w:val="clear" w:color="auto" w:fill="FFFFFF"/>
        </w:rPr>
        <w:t> and calculate the </w:t>
      </w:r>
      <w:hyperlink r:id="rId11" w:tgtFrame="_blank" w:tooltip="inverse of a matrix" w:history="1">
        <w:r w:rsidRPr="003656E5">
          <w:rPr>
            <w:rStyle w:val="Hyperlink"/>
            <w:rFonts w:ascii="Arial" w:hAnsi="Arial" w:cs="Arial"/>
            <w:color w:val="000000" w:themeColor="text1"/>
            <w:sz w:val="24"/>
            <w:szCs w:val="24"/>
            <w:u w:val="none"/>
            <w:shd w:val="clear" w:color="auto" w:fill="FFFFFF"/>
          </w:rPr>
          <w:t>inverse of a matrix</w:t>
        </w:r>
      </w:hyperlink>
      <w:r w:rsidRPr="003656E5">
        <w:rPr>
          <w:rFonts w:ascii="Arial" w:hAnsi="Arial" w:cs="Arial"/>
          <w:color w:val="000000" w:themeColor="text1"/>
          <w:sz w:val="24"/>
          <w:szCs w:val="24"/>
          <w:shd w:val="clear" w:color="auto" w:fill="FFFFFF"/>
        </w:rPr>
        <w:t>.</w:t>
      </w:r>
    </w:p>
    <w:p w:rsidR="0033085A" w:rsidRPr="003656E5" w:rsidRDefault="0033085A" w:rsidP="0033085A">
      <w:pPr>
        <w:spacing w:after="0"/>
        <w:rPr>
          <w:rFonts w:ascii="Arial" w:hAnsi="Arial" w:cs="Arial"/>
          <w:b/>
          <w:bCs/>
          <w:sz w:val="24"/>
          <w:szCs w:val="24"/>
        </w:rPr>
      </w:pPr>
      <w:r w:rsidRPr="003656E5">
        <w:rPr>
          <w:rFonts w:ascii="Arial" w:hAnsi="Arial" w:cs="Arial"/>
          <w:b/>
          <w:bCs/>
          <w:sz w:val="24"/>
          <w:szCs w:val="24"/>
        </w:rPr>
        <w:t>Similar to the Gauss elimination except</w:t>
      </w:r>
    </w:p>
    <w:p w:rsidR="0033085A" w:rsidRPr="003656E5" w:rsidRDefault="0033085A" w:rsidP="0033085A">
      <w:pPr>
        <w:spacing w:after="0"/>
        <w:rPr>
          <w:rFonts w:ascii="Arial" w:hAnsi="Arial" w:cs="Arial"/>
          <w:b/>
          <w:bCs/>
          <w:sz w:val="24"/>
          <w:szCs w:val="24"/>
        </w:rPr>
      </w:pPr>
      <w:r w:rsidRPr="003656E5">
        <w:rPr>
          <w:rFonts w:ascii="Arial" w:hAnsi="Arial" w:cs="Arial"/>
          <w:b/>
          <w:bCs/>
          <w:sz w:val="24"/>
          <w:szCs w:val="24"/>
        </w:rPr>
        <w:t>1. Elimination is applied to all equations (excluding the</w:t>
      </w:r>
    </w:p>
    <w:p w:rsidR="0033085A" w:rsidRPr="003656E5" w:rsidRDefault="0033085A" w:rsidP="0033085A">
      <w:pPr>
        <w:spacing w:after="0"/>
        <w:rPr>
          <w:rFonts w:ascii="Arial" w:hAnsi="Arial" w:cs="Arial"/>
          <w:b/>
          <w:bCs/>
          <w:sz w:val="24"/>
          <w:szCs w:val="24"/>
        </w:rPr>
      </w:pPr>
      <w:proofErr w:type="gramStart"/>
      <w:r w:rsidRPr="003656E5">
        <w:rPr>
          <w:rFonts w:ascii="Arial" w:hAnsi="Arial" w:cs="Arial"/>
          <w:b/>
          <w:bCs/>
          <w:sz w:val="24"/>
          <w:szCs w:val="24"/>
        </w:rPr>
        <w:t>pivot</w:t>
      </w:r>
      <w:proofErr w:type="gramEnd"/>
      <w:r w:rsidRPr="003656E5">
        <w:rPr>
          <w:rFonts w:ascii="Arial" w:hAnsi="Arial" w:cs="Arial"/>
          <w:b/>
          <w:bCs/>
          <w:sz w:val="24"/>
          <w:szCs w:val="24"/>
        </w:rPr>
        <w:t xml:space="preserve"> equation) instead of just the subsequent equations.</w:t>
      </w:r>
    </w:p>
    <w:p w:rsidR="0033085A" w:rsidRPr="003656E5" w:rsidRDefault="0033085A" w:rsidP="0033085A">
      <w:pPr>
        <w:spacing w:after="0"/>
        <w:rPr>
          <w:rFonts w:ascii="Arial" w:hAnsi="Arial" w:cs="Arial"/>
          <w:b/>
          <w:bCs/>
          <w:sz w:val="24"/>
          <w:szCs w:val="24"/>
        </w:rPr>
      </w:pPr>
      <w:r w:rsidRPr="003656E5">
        <w:rPr>
          <w:rFonts w:ascii="Arial" w:hAnsi="Arial" w:cs="Arial"/>
          <w:b/>
          <w:bCs/>
          <w:sz w:val="24"/>
          <w:szCs w:val="24"/>
        </w:rPr>
        <w:t>2. All rows are normalized by dividing them by their pivot</w:t>
      </w:r>
    </w:p>
    <w:p w:rsidR="0033085A" w:rsidRPr="003656E5" w:rsidRDefault="0033085A" w:rsidP="0033085A">
      <w:pPr>
        <w:spacing w:after="0"/>
        <w:rPr>
          <w:rFonts w:ascii="Arial" w:hAnsi="Arial" w:cs="Arial"/>
          <w:b/>
          <w:bCs/>
          <w:sz w:val="24"/>
          <w:szCs w:val="24"/>
        </w:rPr>
      </w:pPr>
      <w:proofErr w:type="gramStart"/>
      <w:r w:rsidRPr="003656E5">
        <w:rPr>
          <w:rFonts w:ascii="Arial" w:hAnsi="Arial" w:cs="Arial"/>
          <w:b/>
          <w:bCs/>
          <w:sz w:val="24"/>
          <w:szCs w:val="24"/>
        </w:rPr>
        <w:t>elements</w:t>
      </w:r>
      <w:proofErr w:type="gramEnd"/>
      <w:r w:rsidRPr="003656E5">
        <w:rPr>
          <w:rFonts w:ascii="Arial" w:hAnsi="Arial" w:cs="Arial"/>
          <w:b/>
          <w:bCs/>
          <w:sz w:val="24"/>
          <w:szCs w:val="24"/>
        </w:rPr>
        <w:t>.</w:t>
      </w:r>
    </w:p>
    <w:p w:rsidR="0033085A" w:rsidRPr="003656E5" w:rsidRDefault="0033085A" w:rsidP="0033085A">
      <w:pPr>
        <w:spacing w:after="0"/>
        <w:rPr>
          <w:rFonts w:ascii="Arial" w:hAnsi="Arial" w:cs="Arial"/>
          <w:b/>
          <w:bCs/>
          <w:sz w:val="24"/>
          <w:szCs w:val="24"/>
        </w:rPr>
      </w:pPr>
      <w:r w:rsidRPr="003656E5">
        <w:rPr>
          <w:rFonts w:ascii="Arial" w:hAnsi="Arial" w:cs="Arial"/>
          <w:b/>
          <w:bCs/>
          <w:sz w:val="24"/>
          <w:szCs w:val="24"/>
        </w:rPr>
        <w:t>3. No back substitution is required.</w:t>
      </w:r>
    </w:p>
    <w:p w:rsidR="003312ED" w:rsidRPr="00341CD7" w:rsidRDefault="003312ED" w:rsidP="00341CD7">
      <w:pPr>
        <w:rPr>
          <w:sz w:val="28"/>
          <w:szCs w:val="28"/>
        </w:rPr>
      </w:pPr>
    </w:p>
    <w:p w:rsidR="003312ED" w:rsidRDefault="00233B50" w:rsidP="00233B50">
      <w:pPr>
        <w:pStyle w:val="Heading2"/>
      </w:pPr>
      <w:r w:rsidRPr="00233B50">
        <w:t>Gauss-Seidel</w:t>
      </w:r>
    </w:p>
    <w:tbl>
      <w:tblPr>
        <w:tblStyle w:val="TipTable"/>
        <w:tblW w:w="5000" w:type="pct"/>
        <w:tblLook w:val="04A0" w:firstRow="1" w:lastRow="0" w:firstColumn="1" w:lastColumn="0" w:noHBand="0" w:noVBand="1"/>
        <w:tblDescription w:val="Layout table"/>
      </w:tblPr>
      <w:tblGrid>
        <w:gridCol w:w="218"/>
        <w:gridCol w:w="9142"/>
      </w:tblGrid>
      <w:tr w:rsidR="005D4DC9" w:rsidTr="007664E8">
        <w:tc>
          <w:tcPr>
            <w:cnfStyle w:val="001000000000" w:firstRow="0" w:lastRow="0" w:firstColumn="1" w:lastColumn="0" w:oddVBand="0" w:evenVBand="0" w:oddHBand="0" w:evenHBand="0" w:firstRowFirstColumn="0" w:firstRowLastColumn="0" w:lastRowFirstColumn="0" w:lastRowLastColumn="0"/>
            <w:tcW w:w="308" w:type="pct"/>
          </w:tcPr>
          <w:p w:rsidR="005D4DC9" w:rsidRDefault="005D4DC9" w:rsidP="007664E8">
            <w:r>
              <w:rPr>
                <w:noProof/>
                <w:lang w:eastAsia="en-US"/>
              </w:rPr>
              <mc:AlternateContent>
                <mc:Choice Requires="wpg">
                  <w:drawing>
                    <wp:inline distT="0" distB="0" distL="0" distR="0" wp14:anchorId="65865D68" wp14:editId="0A20C2E5">
                      <wp:extent cx="141605" cy="141605"/>
                      <wp:effectExtent l="0" t="0" r="0" b="0"/>
                      <wp:docPr id="5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57" name="Rectangle 5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58" name="Freeform 5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xmlns:cx1="http://schemas.microsoft.com/office/drawing/2015/9/8/chartex" xmlns:w16se="http://schemas.microsoft.com/office/word/2015/wordml/symex" xmlns:w15="http://schemas.microsoft.com/office/word/2012/wordml" xmlns:cx="http://schemas.microsoft.com/office/drawing/2014/chartex">
                  <w:pict>
                    <v:group w14:anchorId="243FE8D5"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">
                      <v:rect id="Rectangle 5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" fillcolor="#2e74b5 [2404]" stroked="f" strokeweight="0"/>
                      <v:shape id="Freeform 5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D62665" w:rsidRDefault="00517E20" w:rsidP="00D62665">
            <w:pPr>
              <w:pStyle w:val="TipText"/>
              <w:cnfStyle w:val="000000000000" w:firstRow="0" w:lastRow="0" w:firstColumn="0" w:lastColumn="0" w:oddVBand="0" w:evenVBand="0" w:oddHBand="0" w:evenHBand="0" w:firstRowFirstColumn="0" w:firstRowLastColumn="0" w:lastRowFirstColumn="0" w:lastRowLastColumn="0"/>
              <w:rPr>
                <w:sz w:val="20"/>
                <w:szCs w:val="22"/>
              </w:rPr>
            </w:pPr>
            <w:r w:rsidRPr="00341CD7">
              <w:rPr>
                <w:sz w:val="20"/>
                <w:szCs w:val="22"/>
              </w:rPr>
              <w:t xml:space="preserve">Describe how </w:t>
            </w:r>
            <w:r w:rsidR="00917472" w:rsidRPr="00341CD7">
              <w:rPr>
                <w:sz w:val="20"/>
                <w:szCs w:val="22"/>
              </w:rPr>
              <w:t>G</w:t>
            </w:r>
            <w:r w:rsidR="00341CD7">
              <w:rPr>
                <w:sz w:val="20"/>
                <w:szCs w:val="22"/>
              </w:rPr>
              <w:t xml:space="preserve">auss </w:t>
            </w:r>
            <w:r w:rsidR="00917472" w:rsidRPr="00341CD7">
              <w:rPr>
                <w:sz w:val="20"/>
                <w:szCs w:val="22"/>
              </w:rPr>
              <w:t>Seidel</w:t>
            </w:r>
            <w:r w:rsidRPr="00341CD7">
              <w:rPr>
                <w:sz w:val="20"/>
                <w:szCs w:val="22"/>
              </w:rPr>
              <w:t xml:space="preserve"> method works: </w:t>
            </w:r>
          </w:p>
          <w:p w:rsidR="00D62665" w:rsidRPr="00D62665" w:rsidRDefault="00517E20"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341CD7">
              <w:rPr>
                <w:sz w:val="20"/>
                <w:szCs w:val="22"/>
              </w:rPr>
              <w:t xml:space="preserve"> </w:t>
            </w:r>
            <w:r w:rsidR="00D62665" w:rsidRPr="00D62665">
              <w:rPr>
                <w:i w:val="0"/>
                <w:iCs w:val="0"/>
                <w:sz w:val="20"/>
                <w:szCs w:val="20"/>
              </w:rPr>
              <w:t>function [</w:t>
            </w:r>
            <w:proofErr w:type="spellStart"/>
            <w:r w:rsidR="00D62665" w:rsidRPr="00D62665">
              <w:rPr>
                <w:i w:val="0"/>
                <w:iCs w:val="0"/>
                <w:sz w:val="20"/>
                <w:szCs w:val="20"/>
              </w:rPr>
              <w:t>numOfIterations,final,errorArray,answers</w:t>
            </w:r>
            <w:proofErr w:type="spellEnd"/>
            <w:r w:rsidR="00D62665" w:rsidRPr="00D62665">
              <w:rPr>
                <w:i w:val="0"/>
                <w:iCs w:val="0"/>
                <w:sz w:val="20"/>
                <w:szCs w:val="20"/>
              </w:rPr>
              <w:t>] = GaussSeidel(numberOfFunctions,coeff_matrix,constants_matrix,initialGuess,maxIterations,epsilon)</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answers = </w:t>
            </w:r>
            <w:proofErr w:type="spellStart"/>
            <w:r w:rsidRPr="00D62665">
              <w:rPr>
                <w:i w:val="0"/>
                <w:iCs w:val="0"/>
                <w:sz w:val="20"/>
                <w:szCs w:val="20"/>
              </w:rPr>
              <w:t>double.empty</w:t>
            </w:r>
            <w:proofErr w:type="spellEnd"/>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previous = </w:t>
            </w:r>
            <w:proofErr w:type="spellStart"/>
            <w:r w:rsidRPr="00D62665">
              <w:rPr>
                <w:i w:val="0"/>
                <w:iCs w:val="0"/>
                <w:sz w:val="20"/>
                <w:szCs w:val="20"/>
              </w:rPr>
              <w:t>double.empty</w:t>
            </w:r>
            <w:proofErr w:type="spellEnd"/>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for i = 1 to </w:t>
            </w:r>
            <w:proofErr w:type="spellStart"/>
            <w:r w:rsidRPr="00D62665">
              <w:rPr>
                <w:i w:val="0"/>
                <w:iCs w:val="0"/>
                <w:sz w:val="20"/>
                <w:szCs w:val="20"/>
              </w:rPr>
              <w:t>numberOfFunctions</w:t>
            </w:r>
            <w:proofErr w:type="spellEnd"/>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answers &lt;-- [</w:t>
            </w:r>
            <w:proofErr w:type="spellStart"/>
            <w:r w:rsidRPr="00D62665">
              <w:rPr>
                <w:i w:val="0"/>
                <w:iCs w:val="0"/>
                <w:sz w:val="20"/>
                <w:szCs w:val="20"/>
              </w:rPr>
              <w:t>answers;initialGuess</w:t>
            </w:r>
            <w:proofErr w:type="spellEnd"/>
            <w:r w:rsidRPr="00D62665">
              <w:rPr>
                <w:i w:val="0"/>
                <w:iCs w:val="0"/>
                <w:sz w:val="20"/>
                <w:szCs w:val="20"/>
              </w:rPr>
              <w:t>(i)]</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end</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iteration = 1 , error = 100</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proofErr w:type="spellStart"/>
            <w:r w:rsidRPr="00D62665">
              <w:rPr>
                <w:i w:val="0"/>
                <w:iCs w:val="0"/>
                <w:sz w:val="20"/>
                <w:szCs w:val="20"/>
              </w:rPr>
              <w:t>errorArray</w:t>
            </w:r>
            <w:proofErr w:type="spellEnd"/>
            <w:r w:rsidRPr="00D62665">
              <w:rPr>
                <w:i w:val="0"/>
                <w:iCs w:val="0"/>
                <w:sz w:val="20"/>
                <w:szCs w:val="20"/>
              </w:rPr>
              <w:t xml:space="preserve"> = </w:t>
            </w:r>
            <w:proofErr w:type="spellStart"/>
            <w:r w:rsidRPr="00D62665">
              <w:rPr>
                <w:i w:val="0"/>
                <w:iCs w:val="0"/>
                <w:sz w:val="20"/>
                <w:szCs w:val="20"/>
              </w:rPr>
              <w:t>double.empty</w:t>
            </w:r>
            <w:proofErr w:type="spellEnd"/>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final = </w:t>
            </w:r>
            <w:proofErr w:type="spellStart"/>
            <w:r w:rsidRPr="00D62665">
              <w:rPr>
                <w:i w:val="0"/>
                <w:iCs w:val="0"/>
                <w:sz w:val="20"/>
                <w:szCs w:val="20"/>
              </w:rPr>
              <w:t>double.empty</w:t>
            </w:r>
            <w:proofErr w:type="spellEnd"/>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while  (iteration less than or equal </w:t>
            </w:r>
            <w:proofErr w:type="spellStart"/>
            <w:r w:rsidRPr="00D62665">
              <w:rPr>
                <w:i w:val="0"/>
                <w:iCs w:val="0"/>
                <w:sz w:val="20"/>
                <w:szCs w:val="20"/>
              </w:rPr>
              <w:t>maxIterations</w:t>
            </w:r>
            <w:proofErr w:type="spellEnd"/>
            <w:r w:rsidRPr="00D62665">
              <w:rPr>
                <w:i w:val="0"/>
                <w:iCs w:val="0"/>
                <w:sz w:val="20"/>
                <w:szCs w:val="20"/>
              </w:rPr>
              <w:t xml:space="preserve"> &amp; error greater than epsilon)</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for i = 1 to length(answers)</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j = 1</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previous(i) &lt;-- answers(i)</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answers(i) &lt;-- </w:t>
            </w:r>
            <w:proofErr w:type="spellStart"/>
            <w:r w:rsidRPr="00D62665">
              <w:rPr>
                <w:i w:val="0"/>
                <w:iCs w:val="0"/>
                <w:sz w:val="20"/>
                <w:szCs w:val="20"/>
              </w:rPr>
              <w:t>constants_matrix</w:t>
            </w:r>
            <w:proofErr w:type="spellEnd"/>
            <w:r w:rsidRPr="00D62665">
              <w:rPr>
                <w:i w:val="0"/>
                <w:iCs w:val="0"/>
                <w:sz w:val="20"/>
                <w:szCs w:val="20"/>
              </w:rPr>
              <w:t>(i)</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for k = 1 to length(answers) - 1</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if (j equal i)</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j &lt;-- j + 1</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end</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answers(i) &lt;-- answers(i) - </w:t>
            </w:r>
            <w:proofErr w:type="spellStart"/>
            <w:r w:rsidRPr="00D62665">
              <w:rPr>
                <w:i w:val="0"/>
                <w:iCs w:val="0"/>
                <w:sz w:val="20"/>
                <w:szCs w:val="20"/>
              </w:rPr>
              <w:t>coeff_matrix</w:t>
            </w:r>
            <w:proofErr w:type="spellEnd"/>
            <w:r w:rsidRPr="00D62665">
              <w:rPr>
                <w:i w:val="0"/>
                <w:iCs w:val="0"/>
                <w:sz w:val="20"/>
                <w:szCs w:val="20"/>
              </w:rPr>
              <w:t>(</w:t>
            </w:r>
            <w:proofErr w:type="spellStart"/>
            <w:r w:rsidRPr="00D62665">
              <w:rPr>
                <w:i w:val="0"/>
                <w:iCs w:val="0"/>
                <w:sz w:val="20"/>
                <w:szCs w:val="20"/>
              </w:rPr>
              <w:t>i,j</w:t>
            </w:r>
            <w:proofErr w:type="spellEnd"/>
            <w:r w:rsidRPr="00D62665">
              <w:rPr>
                <w:i w:val="0"/>
                <w:iCs w:val="0"/>
                <w:sz w:val="20"/>
                <w:szCs w:val="20"/>
              </w:rPr>
              <w:t>)*answers(j)</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j = j + 1</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end</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answers(i) &lt;-- answers(i) / </w:t>
            </w:r>
            <w:proofErr w:type="spellStart"/>
            <w:r w:rsidRPr="00D62665">
              <w:rPr>
                <w:i w:val="0"/>
                <w:iCs w:val="0"/>
                <w:sz w:val="20"/>
                <w:szCs w:val="20"/>
              </w:rPr>
              <w:t>coeff_matrix</w:t>
            </w:r>
            <w:proofErr w:type="spellEnd"/>
            <w:r w:rsidRPr="00D62665">
              <w:rPr>
                <w:i w:val="0"/>
                <w:iCs w:val="0"/>
                <w:sz w:val="20"/>
                <w:szCs w:val="20"/>
              </w:rPr>
              <w:t>(</w:t>
            </w:r>
            <w:proofErr w:type="spellStart"/>
            <w:r w:rsidRPr="00D62665">
              <w:rPr>
                <w:i w:val="0"/>
                <w:iCs w:val="0"/>
                <w:sz w:val="20"/>
                <w:szCs w:val="20"/>
              </w:rPr>
              <w:t>i,i</w:t>
            </w:r>
            <w:proofErr w:type="spellEnd"/>
            <w:r w:rsidRPr="00D62665">
              <w:rPr>
                <w:i w:val="0"/>
                <w:iCs w:val="0"/>
                <w:sz w:val="20"/>
                <w:szCs w:val="20"/>
              </w:rPr>
              <w:t>)</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error &lt;-- abs(((answers(i) - previous(i)) / answers(i)) * 100)</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w:t>
            </w:r>
            <w:proofErr w:type="spellStart"/>
            <w:r w:rsidRPr="00D62665">
              <w:rPr>
                <w:i w:val="0"/>
                <w:iCs w:val="0"/>
                <w:sz w:val="20"/>
                <w:szCs w:val="20"/>
              </w:rPr>
              <w:t>errorArray</w:t>
            </w:r>
            <w:proofErr w:type="spellEnd"/>
            <w:r w:rsidRPr="00D62665">
              <w:rPr>
                <w:i w:val="0"/>
                <w:iCs w:val="0"/>
                <w:sz w:val="20"/>
                <w:szCs w:val="20"/>
              </w:rPr>
              <w:t>(i , iteration) &lt;-- error</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final(</w:t>
            </w:r>
            <w:proofErr w:type="spellStart"/>
            <w:r w:rsidRPr="00D62665">
              <w:rPr>
                <w:i w:val="0"/>
                <w:iCs w:val="0"/>
                <w:sz w:val="20"/>
                <w:szCs w:val="20"/>
              </w:rPr>
              <w:t>i,iteration</w:t>
            </w:r>
            <w:proofErr w:type="spellEnd"/>
            <w:r w:rsidRPr="00D62665">
              <w:rPr>
                <w:i w:val="0"/>
                <w:iCs w:val="0"/>
                <w:sz w:val="20"/>
                <w:szCs w:val="20"/>
              </w:rPr>
              <w:t>) &lt;-- answers(i)</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end</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    iteration  &lt;-- iteration + 1</w:t>
            </w:r>
          </w:p>
          <w:p w:rsidR="00D62665"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D62665">
              <w:rPr>
                <w:i w:val="0"/>
                <w:iCs w:val="0"/>
                <w:sz w:val="20"/>
                <w:szCs w:val="20"/>
              </w:rPr>
              <w:t xml:space="preserve">end </w:t>
            </w:r>
          </w:p>
          <w:p w:rsidR="005D4DC9" w:rsidRPr="00D62665" w:rsidRDefault="00D62665" w:rsidP="00D62665">
            <w:pPr>
              <w:pStyle w:val="TipText"/>
              <w:spacing w:after="0"/>
              <w:cnfStyle w:val="000000000000" w:firstRow="0" w:lastRow="0" w:firstColumn="0" w:lastColumn="0" w:oddVBand="0" w:evenVBand="0" w:oddHBand="0" w:evenHBand="0" w:firstRowFirstColumn="0" w:firstRowLastColumn="0" w:lastRowFirstColumn="0" w:lastRowLastColumn="0"/>
              <w:rPr>
                <w:i w:val="0"/>
                <w:iCs w:val="0"/>
                <w:sz w:val="20"/>
                <w:szCs w:val="20"/>
                <w:rtl/>
                <w:lang w:bidi="ar-EG"/>
              </w:rPr>
            </w:pPr>
            <w:proofErr w:type="spellStart"/>
            <w:r w:rsidRPr="00D62665">
              <w:rPr>
                <w:i w:val="0"/>
                <w:iCs w:val="0"/>
                <w:sz w:val="20"/>
                <w:szCs w:val="20"/>
              </w:rPr>
              <w:t>numOfIterations</w:t>
            </w:r>
            <w:proofErr w:type="spellEnd"/>
            <w:r w:rsidRPr="00D62665">
              <w:rPr>
                <w:i w:val="0"/>
                <w:iCs w:val="0"/>
                <w:sz w:val="20"/>
                <w:szCs w:val="20"/>
              </w:rPr>
              <w:t xml:space="preserve"> &lt;-- iteration - 1</w:t>
            </w:r>
          </w:p>
          <w:p w:rsidR="006D52CD" w:rsidRDefault="006D52CD" w:rsidP="00517E20">
            <w:pPr>
              <w:pStyle w:val="TipText"/>
              <w:cnfStyle w:val="000000000000" w:firstRow="0" w:lastRow="0" w:firstColumn="0" w:lastColumn="0" w:oddVBand="0" w:evenVBand="0" w:oddHBand="0" w:evenHBand="0" w:firstRowFirstColumn="0" w:firstRowLastColumn="0" w:lastRowFirstColumn="0" w:lastRowLastColumn="0"/>
            </w:pPr>
          </w:p>
        </w:tc>
      </w:tr>
    </w:tbl>
    <w:p w:rsidR="003312ED" w:rsidRDefault="003312ED"/>
    <w:p w:rsidR="00BB408F" w:rsidRPr="00E00833" w:rsidRDefault="00BB408F" w:rsidP="00341CD7">
      <w:pPr>
        <w:rPr>
          <w:b/>
          <w:bCs/>
          <w:sz w:val="28"/>
          <w:szCs w:val="28"/>
        </w:rPr>
      </w:pPr>
      <w:r w:rsidRPr="00E00833">
        <w:rPr>
          <w:b/>
          <w:bCs/>
          <w:sz w:val="28"/>
          <w:szCs w:val="28"/>
        </w:rPr>
        <w:lastRenderedPageBreak/>
        <w:t xml:space="preserve">Analysis and conclusion for the behavior of </w:t>
      </w:r>
      <w:r w:rsidR="00341CD7" w:rsidRPr="00E00833">
        <w:rPr>
          <w:b/>
          <w:bCs/>
          <w:sz w:val="28"/>
          <w:szCs w:val="28"/>
        </w:rPr>
        <w:t xml:space="preserve">Gauss </w:t>
      </w:r>
      <w:proofErr w:type="spellStart"/>
      <w:r w:rsidR="00341CD7" w:rsidRPr="00E00833">
        <w:rPr>
          <w:b/>
          <w:bCs/>
          <w:sz w:val="28"/>
          <w:szCs w:val="28"/>
        </w:rPr>
        <w:t>Seidal</w:t>
      </w:r>
      <w:proofErr w:type="spellEnd"/>
      <w:r w:rsidR="00341CD7" w:rsidRPr="00E00833">
        <w:rPr>
          <w:b/>
          <w:bCs/>
          <w:sz w:val="28"/>
          <w:szCs w:val="28"/>
        </w:rPr>
        <w:t>:</w:t>
      </w:r>
    </w:p>
    <w:p w:rsidR="00E00833" w:rsidRPr="00E00833" w:rsidRDefault="00E00833" w:rsidP="00E00833">
      <w:pPr>
        <w:rPr>
          <w:sz w:val="24"/>
          <w:szCs w:val="24"/>
        </w:rPr>
      </w:pPr>
      <w:r w:rsidRPr="00E00833">
        <w:rPr>
          <w:sz w:val="24"/>
          <w:szCs w:val="24"/>
        </w:rPr>
        <w:t xml:space="preserve">It is </w:t>
      </w:r>
      <w:r w:rsidRPr="009C023F">
        <w:rPr>
          <w:sz w:val="24"/>
          <w:szCs w:val="24"/>
        </w:rPr>
        <w:t>an </w:t>
      </w:r>
      <w:hyperlink r:id="rId12" w:tooltip="Iterative method" w:history="1">
        <w:r w:rsidRPr="009C023F">
          <w:rPr>
            <w:rStyle w:val="Hyperlink"/>
            <w:color w:val="auto"/>
            <w:sz w:val="24"/>
            <w:szCs w:val="24"/>
            <w:u w:val="none"/>
          </w:rPr>
          <w:t>iterative method</w:t>
        </w:r>
      </w:hyperlink>
      <w:r w:rsidRPr="00E00833">
        <w:rPr>
          <w:sz w:val="24"/>
          <w:szCs w:val="24"/>
        </w:rPr>
        <w:t> used to solve a </w:t>
      </w:r>
      <w:hyperlink r:id="rId13" w:tooltip="Linear system of equations" w:history="1">
        <w:r w:rsidRPr="009C023F">
          <w:rPr>
            <w:rStyle w:val="Hyperlink"/>
            <w:color w:val="auto"/>
            <w:sz w:val="24"/>
            <w:szCs w:val="24"/>
            <w:u w:val="none"/>
          </w:rPr>
          <w:t>linear system of equations</w:t>
        </w:r>
      </w:hyperlink>
      <w:r w:rsidRPr="00E00833">
        <w:rPr>
          <w:sz w:val="24"/>
          <w:szCs w:val="24"/>
        </w:rPr>
        <w:t xml:space="preserve"> of n linear equations with unknown x:</w:t>
      </w:r>
      <w:r w:rsidRPr="00E00833">
        <w:rPr>
          <w:sz w:val="24"/>
          <w:szCs w:val="24"/>
        </w:rPr>
        <w:t xml:space="preserve">     </w:t>
      </w:r>
      <w:proofErr w:type="gramStart"/>
      <w:r w:rsidRPr="00E00833">
        <w:rPr>
          <w:sz w:val="24"/>
          <w:szCs w:val="24"/>
        </w:rPr>
        <w:t>A</w:t>
      </w:r>
      <w:proofErr w:type="gramEnd"/>
      <w:r w:rsidRPr="00E00833">
        <w:rPr>
          <w:sz w:val="24"/>
          <w:szCs w:val="24"/>
        </w:rPr>
        <w:t xml:space="preserve"> x = B</w:t>
      </w:r>
    </w:p>
    <w:p w:rsidR="003656E5" w:rsidRDefault="00E00833" w:rsidP="003656E5">
      <w:pPr>
        <w:rPr>
          <w:sz w:val="24"/>
          <w:szCs w:val="24"/>
        </w:rPr>
      </w:pPr>
      <w:r w:rsidRPr="00E00833">
        <w:rPr>
          <w:sz w:val="24"/>
          <w:szCs w:val="24"/>
        </w:rPr>
        <w:t>Though it can be applied to any matrix with non-zero elements on the diagonals, convergence is only guaranteed if the matrix is either </w:t>
      </w:r>
      <w:hyperlink r:id="rId14" w:tooltip="Diagonally dominant matrix" w:history="1">
        <w:r w:rsidRPr="00996A37">
          <w:rPr>
            <w:rStyle w:val="Hyperlink"/>
            <w:color w:val="auto"/>
            <w:sz w:val="24"/>
            <w:szCs w:val="24"/>
            <w:u w:val="none"/>
          </w:rPr>
          <w:t>diagonally dominant</w:t>
        </w:r>
      </w:hyperlink>
      <w:r w:rsidRPr="00996A37">
        <w:rPr>
          <w:sz w:val="24"/>
          <w:szCs w:val="24"/>
        </w:rPr>
        <w:t>, or </w:t>
      </w:r>
      <w:hyperlink r:id="rId15" w:tooltip="Symmetric matrix" w:history="1">
        <w:r w:rsidRPr="00996A37">
          <w:rPr>
            <w:rStyle w:val="Hyperlink"/>
            <w:color w:val="auto"/>
            <w:sz w:val="24"/>
            <w:szCs w:val="24"/>
            <w:u w:val="none"/>
          </w:rPr>
          <w:t>symmetric</w:t>
        </w:r>
      </w:hyperlink>
      <w:r w:rsidRPr="00996A37">
        <w:rPr>
          <w:sz w:val="24"/>
          <w:szCs w:val="24"/>
        </w:rPr>
        <w:t> and </w:t>
      </w:r>
      <w:hyperlink r:id="rId16" w:tooltip="Positive-definite matrix" w:history="1">
        <w:r w:rsidRPr="00996A37">
          <w:rPr>
            <w:rStyle w:val="Hyperlink"/>
            <w:color w:val="auto"/>
            <w:sz w:val="24"/>
            <w:szCs w:val="24"/>
            <w:u w:val="none"/>
          </w:rPr>
          <w:t>positive definite</w:t>
        </w:r>
      </w:hyperlink>
      <w:r w:rsidRPr="00996A37">
        <w:rPr>
          <w:sz w:val="24"/>
          <w:szCs w:val="24"/>
        </w:rPr>
        <w:t>.</w:t>
      </w:r>
    </w:p>
    <w:p w:rsidR="003656E5" w:rsidRDefault="003656E5" w:rsidP="003656E5">
      <w:pPr>
        <w:pStyle w:val="Heading1"/>
      </w:pPr>
      <w:r>
        <w:t>Problamatic Functions</w:t>
      </w:r>
    </w:p>
    <w:p w:rsidR="003656E5" w:rsidRPr="003656E5" w:rsidRDefault="003656E5" w:rsidP="003656E5">
      <w:pPr>
        <w:spacing w:after="0"/>
        <w:rPr>
          <w:sz w:val="24"/>
          <w:szCs w:val="24"/>
          <w:u w:val="single"/>
        </w:rPr>
      </w:pPr>
      <w:r w:rsidRPr="003656E5">
        <w:rPr>
          <w:sz w:val="24"/>
          <w:szCs w:val="24"/>
          <w:u w:val="single"/>
        </w:rPr>
        <w:t xml:space="preserve">In </w:t>
      </w:r>
      <w:r w:rsidRPr="003656E5">
        <w:rPr>
          <w:sz w:val="24"/>
          <w:szCs w:val="24"/>
          <w:u w:val="single"/>
        </w:rPr>
        <w:t xml:space="preserve">Gauss Seidel </w:t>
      </w:r>
      <w:proofErr w:type="gramStart"/>
      <w:r w:rsidRPr="003656E5">
        <w:rPr>
          <w:sz w:val="24"/>
          <w:szCs w:val="24"/>
          <w:u w:val="single"/>
        </w:rPr>
        <w:t>method</w:t>
      </w:r>
      <w:r w:rsidRPr="003656E5">
        <w:rPr>
          <w:sz w:val="24"/>
          <w:szCs w:val="24"/>
          <w:u w:val="single"/>
        </w:rPr>
        <w:t xml:space="preserve"> :</w:t>
      </w:r>
      <w:proofErr w:type="gramEnd"/>
    </w:p>
    <w:p w:rsidR="003656E5" w:rsidRPr="003656E5" w:rsidRDefault="003656E5" w:rsidP="003656E5">
      <w:pPr>
        <w:spacing w:after="0"/>
        <w:rPr>
          <w:sz w:val="24"/>
          <w:szCs w:val="24"/>
        </w:rPr>
      </w:pPr>
      <w:r w:rsidRPr="003656E5">
        <w:rPr>
          <w:sz w:val="24"/>
          <w:szCs w:val="24"/>
        </w:rPr>
        <w:t>One class of system of equations always converges: One with a</w:t>
      </w:r>
    </w:p>
    <w:p w:rsidR="003656E5" w:rsidRPr="003656E5" w:rsidRDefault="003656E5" w:rsidP="003656E5">
      <w:pPr>
        <w:spacing w:after="0"/>
        <w:rPr>
          <w:sz w:val="24"/>
          <w:szCs w:val="24"/>
        </w:rPr>
      </w:pPr>
      <w:proofErr w:type="gramStart"/>
      <w:r w:rsidRPr="003656E5">
        <w:rPr>
          <w:sz w:val="24"/>
          <w:szCs w:val="24"/>
        </w:rPr>
        <w:t>diagonally</w:t>
      </w:r>
      <w:proofErr w:type="gramEnd"/>
      <w:r w:rsidRPr="003656E5">
        <w:rPr>
          <w:sz w:val="24"/>
          <w:szCs w:val="24"/>
        </w:rPr>
        <w:t xml:space="preserve"> dominant coefficient matrix</w:t>
      </w:r>
      <w:r w:rsidR="003B4C2B">
        <w:rPr>
          <w:sz w:val="24"/>
          <w:szCs w:val="24"/>
        </w:rPr>
        <w:t xml:space="preserve">, </w:t>
      </w:r>
      <w:r w:rsidR="003B4C2B" w:rsidRPr="00E00833">
        <w:rPr>
          <w:sz w:val="24"/>
          <w:szCs w:val="24"/>
        </w:rPr>
        <w:t>with non-zero elements on the diagonals</w:t>
      </w:r>
      <w:r w:rsidRPr="003656E5">
        <w:rPr>
          <w:sz w:val="24"/>
          <w:szCs w:val="24"/>
        </w:rPr>
        <w:t>.</w:t>
      </w:r>
    </w:p>
    <w:p w:rsidR="003656E5" w:rsidRPr="003656E5" w:rsidRDefault="003656E5" w:rsidP="003656E5">
      <w:pPr>
        <w:spacing w:after="0"/>
        <w:rPr>
          <w:sz w:val="24"/>
          <w:szCs w:val="24"/>
        </w:rPr>
      </w:pPr>
      <w:r w:rsidRPr="003656E5">
        <w:rPr>
          <w:sz w:val="24"/>
          <w:szCs w:val="24"/>
        </w:rPr>
        <w:t>If a system of linear equations is not diagonally dominant, check to see if</w:t>
      </w:r>
    </w:p>
    <w:p w:rsidR="003656E5" w:rsidRPr="003656E5" w:rsidRDefault="003656E5" w:rsidP="003656E5">
      <w:pPr>
        <w:spacing w:after="0"/>
        <w:rPr>
          <w:sz w:val="24"/>
          <w:szCs w:val="24"/>
        </w:rPr>
      </w:pPr>
      <w:proofErr w:type="gramStart"/>
      <w:r w:rsidRPr="003656E5">
        <w:rPr>
          <w:sz w:val="24"/>
          <w:szCs w:val="24"/>
        </w:rPr>
        <w:t>rearranging</w:t>
      </w:r>
      <w:proofErr w:type="gramEnd"/>
      <w:r w:rsidRPr="003656E5">
        <w:rPr>
          <w:sz w:val="24"/>
          <w:szCs w:val="24"/>
        </w:rPr>
        <w:t xml:space="preserve"> the equations can form a diagonally dominant matrix.</w:t>
      </w:r>
    </w:p>
    <w:p w:rsidR="003656E5" w:rsidRPr="003656E5" w:rsidRDefault="003656E5" w:rsidP="003656E5">
      <w:pPr>
        <w:spacing w:after="0"/>
        <w:rPr>
          <w:sz w:val="24"/>
          <w:szCs w:val="24"/>
        </w:rPr>
      </w:pPr>
      <w:r w:rsidRPr="003656E5">
        <w:rPr>
          <w:sz w:val="24"/>
          <w:szCs w:val="24"/>
        </w:rPr>
        <w:t>Not every system of equations can be rearranged to have a</w:t>
      </w:r>
    </w:p>
    <w:p w:rsidR="003656E5" w:rsidRPr="003656E5" w:rsidRDefault="003656E5" w:rsidP="003656E5">
      <w:pPr>
        <w:spacing w:after="0"/>
        <w:rPr>
          <w:sz w:val="24"/>
          <w:szCs w:val="24"/>
          <w:rtl/>
        </w:rPr>
      </w:pPr>
      <w:proofErr w:type="gramStart"/>
      <w:r w:rsidRPr="003656E5">
        <w:rPr>
          <w:sz w:val="24"/>
          <w:szCs w:val="24"/>
        </w:rPr>
        <w:t>diagonally</w:t>
      </w:r>
      <w:proofErr w:type="gramEnd"/>
      <w:r w:rsidRPr="003656E5">
        <w:rPr>
          <w:sz w:val="24"/>
          <w:szCs w:val="24"/>
        </w:rPr>
        <w:t xml:space="preserve"> dominant coefficient matrix.</w:t>
      </w:r>
    </w:p>
    <w:p w:rsidR="00FC7302" w:rsidRDefault="00FC7302" w:rsidP="00FC7302">
      <w:pPr>
        <w:pStyle w:val="Heading1"/>
      </w:pPr>
      <w:r w:rsidRPr="00FC7302">
        <w:lastRenderedPageBreak/>
        <w:t>Sample runs and snapshots</w:t>
      </w:r>
    </w:p>
    <w:p w:rsidR="003B4C2B" w:rsidRDefault="00B367C8" w:rsidP="00B367C8">
      <w:pPr>
        <w:pStyle w:val="Heading2"/>
        <w:numPr>
          <w:ilvl w:val="0"/>
          <w:numId w:val="0"/>
        </w:numPr>
        <w:ind w:left="360"/>
      </w:pPr>
      <w:r>
        <w:rPr>
          <w:noProof/>
          <w:lang w:eastAsia="en-US"/>
        </w:rPr>
        <w:drawing>
          <wp:inline distT="0" distB="0" distL="0" distR="0" wp14:anchorId="71A6F57A" wp14:editId="2D243DFC">
            <wp:extent cx="4328097" cy="2889250"/>
            <wp:effectExtent l="0" t="0" r="0" b="6350"/>
            <wp:docPr id="2" name="Picture 2" descr="C:\Users\Blu-Ray\Desktop\60295840_2425374584214984_66492474646142648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u-Ray\Desktop\60295840_2425374584214984_6649247464614264832_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097" cy="2889250"/>
                    </a:xfrm>
                    <a:prstGeom prst="rect">
                      <a:avLst/>
                    </a:prstGeom>
                    <a:noFill/>
                    <a:ln>
                      <a:noFill/>
                    </a:ln>
                  </pic:spPr>
                </pic:pic>
              </a:graphicData>
            </a:graphic>
          </wp:inline>
        </w:drawing>
      </w:r>
      <w:r>
        <w:rPr>
          <w:noProof/>
          <w:lang w:eastAsia="en-US"/>
        </w:rPr>
        <w:drawing>
          <wp:inline distT="0" distB="0" distL="0" distR="0" wp14:anchorId="292C009A" wp14:editId="181FE791">
            <wp:extent cx="4330700" cy="2861876"/>
            <wp:effectExtent l="0" t="0" r="0" b="0"/>
            <wp:docPr id="4" name="Picture 4" descr="C:\Users\Blu-Ray\Desktop\60149080_2179888872079912_84872599971750215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u-Ray\Desktop\60149080_2179888872079912_8487259997175021568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8275" cy="2866882"/>
                    </a:xfrm>
                    <a:prstGeom prst="rect">
                      <a:avLst/>
                    </a:prstGeom>
                    <a:noFill/>
                    <a:ln>
                      <a:noFill/>
                    </a:ln>
                  </pic:spPr>
                </pic:pic>
              </a:graphicData>
            </a:graphic>
          </wp:inline>
        </w:drawing>
      </w:r>
    </w:p>
    <w:p w:rsidR="00B367C8" w:rsidRDefault="00B367C8" w:rsidP="00B367C8">
      <w:r>
        <w:rPr>
          <w:noProof/>
          <w:lang w:eastAsia="en-US"/>
        </w:rPr>
        <w:lastRenderedPageBreak/>
        <w:drawing>
          <wp:inline distT="0" distB="0" distL="0" distR="0" wp14:anchorId="628D3AAF" wp14:editId="5F113765">
            <wp:extent cx="4603750" cy="3104137"/>
            <wp:effectExtent l="0" t="0" r="6350" b="1270"/>
            <wp:docPr id="5" name="Picture 5" descr="C:\Users\Blu-Ray\Desktop\60299555_2438479616380886_15973128844366315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u-Ray\Desktop\60299555_2438479616380886_1597312884436631552_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3750" cy="3104137"/>
                    </a:xfrm>
                    <a:prstGeom prst="rect">
                      <a:avLst/>
                    </a:prstGeom>
                    <a:noFill/>
                    <a:ln>
                      <a:noFill/>
                    </a:ln>
                  </pic:spPr>
                </pic:pic>
              </a:graphicData>
            </a:graphic>
          </wp:inline>
        </w:drawing>
      </w:r>
    </w:p>
    <w:p w:rsidR="00B367C8" w:rsidRPr="00B367C8" w:rsidRDefault="00B367C8" w:rsidP="00B367C8">
      <w:pPr>
        <w:jc w:val="center"/>
        <w:rPr>
          <w:sz w:val="40"/>
          <w:szCs w:val="40"/>
        </w:rPr>
      </w:pPr>
      <w:r w:rsidRPr="00B367C8">
        <w:rPr>
          <w:sz w:val="40"/>
          <w:szCs w:val="40"/>
        </w:rPr>
        <w:t>Gaussian-elimination</w:t>
      </w:r>
    </w:p>
    <w:p w:rsidR="00B367C8" w:rsidRDefault="00B367C8" w:rsidP="00B367C8">
      <w:r>
        <w:rPr>
          <w:noProof/>
          <w:lang w:eastAsia="en-US"/>
        </w:rPr>
        <w:drawing>
          <wp:inline distT="0" distB="0" distL="0" distR="0" wp14:anchorId="5DB695F4" wp14:editId="40A3A09C">
            <wp:extent cx="5232400" cy="4229100"/>
            <wp:effectExtent l="0" t="0" r="6350" b="0"/>
            <wp:docPr id="6" name="Picture 6" descr="C:\Users\Blu-Ray\Desktop\60306952_2007244256250120_920599502008195481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u-Ray\Desktop\60306952_2007244256250120_9205995020081954816_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2400" cy="4229100"/>
                    </a:xfrm>
                    <a:prstGeom prst="rect">
                      <a:avLst/>
                    </a:prstGeom>
                    <a:noFill/>
                    <a:ln>
                      <a:noFill/>
                    </a:ln>
                  </pic:spPr>
                </pic:pic>
              </a:graphicData>
            </a:graphic>
          </wp:inline>
        </w:drawing>
      </w:r>
    </w:p>
    <w:p w:rsidR="00B367C8" w:rsidRDefault="00B367C8" w:rsidP="00B367C8">
      <w:r>
        <w:rPr>
          <w:noProof/>
          <w:lang w:eastAsia="en-US"/>
        </w:rPr>
        <w:lastRenderedPageBreak/>
        <w:drawing>
          <wp:inline distT="0" distB="0" distL="0" distR="0" wp14:anchorId="6CE242D0" wp14:editId="3F2A0FD0">
            <wp:extent cx="5213350" cy="4184650"/>
            <wp:effectExtent l="0" t="0" r="6350" b="6350"/>
            <wp:docPr id="12" name="Picture 12" descr="C:\Users\Blu-Ray\Desktop\60348617_2012501395527938_15684631682026045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u-Ray\Desktop\60348617_2012501395527938_1568463168202604544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350" cy="4184650"/>
                    </a:xfrm>
                    <a:prstGeom prst="rect">
                      <a:avLst/>
                    </a:prstGeom>
                    <a:noFill/>
                    <a:ln>
                      <a:noFill/>
                    </a:ln>
                  </pic:spPr>
                </pic:pic>
              </a:graphicData>
            </a:graphic>
          </wp:inline>
        </w:drawing>
      </w:r>
    </w:p>
    <w:p w:rsidR="00B367C8" w:rsidRDefault="00B367C8" w:rsidP="00B367C8">
      <w:r>
        <w:rPr>
          <w:noProof/>
          <w:lang w:eastAsia="en-US"/>
        </w:rPr>
        <w:drawing>
          <wp:inline distT="0" distB="0" distL="0" distR="0" wp14:anchorId="544A1B8F" wp14:editId="3A101DE8">
            <wp:extent cx="5238750" cy="4210050"/>
            <wp:effectExtent l="0" t="0" r="0" b="0"/>
            <wp:docPr id="15" name="Picture 15" descr="C:\Users\Blu-Ray\Desktop\60362517_284352275843442_14084029784648581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lu-Ray\Desktop\60362517_284352275843442_1408402978464858112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4210050"/>
                    </a:xfrm>
                    <a:prstGeom prst="rect">
                      <a:avLst/>
                    </a:prstGeom>
                    <a:noFill/>
                    <a:ln>
                      <a:noFill/>
                    </a:ln>
                  </pic:spPr>
                </pic:pic>
              </a:graphicData>
            </a:graphic>
          </wp:inline>
        </w:drawing>
      </w:r>
    </w:p>
    <w:p w:rsidR="00B367C8" w:rsidRDefault="00B367C8" w:rsidP="00B367C8">
      <w:r>
        <w:rPr>
          <w:noProof/>
          <w:lang w:eastAsia="en-US"/>
        </w:rPr>
        <w:lastRenderedPageBreak/>
        <w:drawing>
          <wp:inline distT="0" distB="0" distL="0" distR="0" wp14:anchorId="0F4B4D00" wp14:editId="56D5B684">
            <wp:extent cx="5022850" cy="4171950"/>
            <wp:effectExtent l="0" t="0" r="6350" b="0"/>
            <wp:docPr id="10" name="Picture 10" descr="C:\Users\Blu-Ray\Desktop\60346648_833598956993504_39163604828390686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u-Ray\Desktop\60346648_833598956993504_3916360482839068672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2850" cy="4171950"/>
                    </a:xfrm>
                    <a:prstGeom prst="rect">
                      <a:avLst/>
                    </a:prstGeom>
                    <a:noFill/>
                    <a:ln>
                      <a:noFill/>
                    </a:ln>
                  </pic:spPr>
                </pic:pic>
              </a:graphicData>
            </a:graphic>
          </wp:inline>
        </w:drawing>
      </w:r>
    </w:p>
    <w:p w:rsidR="00B367C8" w:rsidRPr="003B4C2B" w:rsidRDefault="00B367C8" w:rsidP="00B367C8">
      <w:r>
        <w:rPr>
          <w:noProof/>
          <w:lang w:eastAsia="en-US"/>
        </w:rPr>
        <w:drawing>
          <wp:inline distT="0" distB="0" distL="0" distR="0" wp14:anchorId="175828C6" wp14:editId="2C20DF17">
            <wp:extent cx="4927600" cy="4171950"/>
            <wp:effectExtent l="0" t="0" r="6350" b="0"/>
            <wp:docPr id="13" name="Picture 13" descr="C:\Users\Blu-Ray\Desktop\60278132_408600939869031_79218370831890513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lu-Ray\Desktop\60278132_408600939869031_7921837083189051392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7600" cy="4171950"/>
                    </a:xfrm>
                    <a:prstGeom prst="rect">
                      <a:avLst/>
                    </a:prstGeom>
                    <a:noFill/>
                    <a:ln>
                      <a:noFill/>
                    </a:ln>
                  </pic:spPr>
                </pic:pic>
              </a:graphicData>
            </a:graphic>
          </wp:inline>
        </w:drawing>
      </w:r>
    </w:p>
    <w:p w:rsidR="00B367C8" w:rsidRPr="00B367C8" w:rsidRDefault="00B367C8" w:rsidP="00B367C8">
      <w:pPr>
        <w:jc w:val="center"/>
        <w:rPr>
          <w:sz w:val="36"/>
          <w:szCs w:val="36"/>
        </w:rPr>
      </w:pPr>
      <w:r w:rsidRPr="00B367C8">
        <w:rPr>
          <w:sz w:val="36"/>
          <w:szCs w:val="36"/>
        </w:rPr>
        <w:lastRenderedPageBreak/>
        <w:t>LU Decomposition</w:t>
      </w:r>
    </w:p>
    <w:p w:rsidR="00B367C8" w:rsidRPr="00B367C8" w:rsidRDefault="00B367C8" w:rsidP="00B367C8"/>
    <w:p w:rsidR="003B4C2B" w:rsidRDefault="00B367C8" w:rsidP="00B367C8">
      <w:r>
        <w:rPr>
          <w:noProof/>
          <w:lang w:eastAsia="en-US"/>
        </w:rPr>
        <w:drawing>
          <wp:inline distT="0" distB="0" distL="0" distR="0" wp14:anchorId="11D4E83D" wp14:editId="2FDE16DF">
            <wp:extent cx="5814473" cy="3479800"/>
            <wp:effectExtent l="0" t="0" r="0" b="6350"/>
            <wp:docPr id="11" name="Picture 11" descr="C:\Users\Blu-Ray\Desktop\60091417_695151164235346_66314544373091532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u-Ray\Desktop\60091417_695151164235346_6631454437309153280_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388" cy="3482741"/>
                    </a:xfrm>
                    <a:prstGeom prst="rect">
                      <a:avLst/>
                    </a:prstGeom>
                    <a:noFill/>
                    <a:ln>
                      <a:noFill/>
                    </a:ln>
                  </pic:spPr>
                </pic:pic>
              </a:graphicData>
            </a:graphic>
          </wp:inline>
        </w:drawing>
      </w:r>
      <w:r w:rsidR="003B4C2B">
        <w:rPr>
          <w:noProof/>
          <w:lang w:eastAsia="en-US"/>
        </w:rPr>
        <w:drawing>
          <wp:inline distT="0" distB="0" distL="0" distR="0" wp14:anchorId="71420AC5" wp14:editId="0DA42B98">
            <wp:extent cx="5733408" cy="3460750"/>
            <wp:effectExtent l="0" t="0" r="1270" b="6350"/>
            <wp:docPr id="8" name="Picture 8" descr="C:\Users\Blu-Ray\Desktop\60534307_1054366388097581_14363416805957959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u-Ray\Desktop\60534307_1054366388097581_1436341680595795968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119" cy="3461783"/>
                    </a:xfrm>
                    <a:prstGeom prst="rect">
                      <a:avLst/>
                    </a:prstGeom>
                    <a:noFill/>
                    <a:ln>
                      <a:noFill/>
                    </a:ln>
                  </pic:spPr>
                </pic:pic>
              </a:graphicData>
            </a:graphic>
          </wp:inline>
        </w:drawing>
      </w:r>
    </w:p>
    <w:p w:rsidR="003B4C2B" w:rsidRDefault="003B4C2B" w:rsidP="003B4C2B"/>
    <w:p w:rsidR="00B367C8" w:rsidRPr="003B4C2B" w:rsidRDefault="00B367C8" w:rsidP="00B367C8">
      <w:r>
        <w:rPr>
          <w:noProof/>
          <w:lang w:eastAsia="en-US"/>
        </w:rPr>
        <w:lastRenderedPageBreak/>
        <w:drawing>
          <wp:inline distT="0" distB="0" distL="0" distR="0" wp14:anchorId="5EC249A1" wp14:editId="5E8F9EA5">
            <wp:extent cx="6197468" cy="3765550"/>
            <wp:effectExtent l="0" t="0" r="0" b="6350"/>
            <wp:docPr id="14" name="Picture 14" descr="C:\Users\Blu-Ray\Desktop\60342265_374886909792084_65065528799212339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lu-Ray\Desktop\60342265_374886909792084_6506552879921233920_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7468" cy="3765550"/>
                    </a:xfrm>
                    <a:prstGeom prst="rect">
                      <a:avLst/>
                    </a:prstGeom>
                    <a:noFill/>
                    <a:ln>
                      <a:noFill/>
                    </a:ln>
                  </pic:spPr>
                </pic:pic>
              </a:graphicData>
            </a:graphic>
          </wp:inline>
        </w:drawing>
      </w:r>
      <w:r w:rsidRPr="00B367C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C7302" w:rsidRDefault="00B367C8" w:rsidP="00B367C8">
      <w:pPr>
        <w:jc w:val="center"/>
        <w:rPr>
          <w:sz w:val="36"/>
          <w:szCs w:val="36"/>
        </w:rPr>
      </w:pPr>
      <w:r w:rsidRPr="00B367C8">
        <w:rPr>
          <w:sz w:val="36"/>
          <w:szCs w:val="36"/>
        </w:rPr>
        <w:t>Gauss Jordan</w:t>
      </w:r>
      <w:r w:rsidR="00FA10CC">
        <w:rPr>
          <w:noProof/>
          <w:sz w:val="36"/>
          <w:szCs w:val="36"/>
          <w:lang w:eastAsia="en-US"/>
        </w:rPr>
        <w:drawing>
          <wp:inline distT="0" distB="0" distL="0" distR="0" wp14:anchorId="55005557" wp14:editId="08D6DF6C">
            <wp:extent cx="4737100" cy="3136900"/>
            <wp:effectExtent l="0" t="0" r="6350" b="6350"/>
            <wp:docPr id="22" name="Picture 22" descr="C:\Users\Blu-Ray\Desktop\60262390_454597335291735_40616602314850959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lu-Ray\Desktop\60262390_454597335291735_4061660231485095936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7100" cy="3136900"/>
                    </a:xfrm>
                    <a:prstGeom prst="rect">
                      <a:avLst/>
                    </a:prstGeom>
                    <a:noFill/>
                    <a:ln>
                      <a:noFill/>
                    </a:ln>
                  </pic:spPr>
                </pic:pic>
              </a:graphicData>
            </a:graphic>
          </wp:inline>
        </w:drawing>
      </w:r>
    </w:p>
    <w:p w:rsidR="00B367C8" w:rsidRDefault="00B367C8" w:rsidP="00FA10CC">
      <w:pPr>
        <w:jc w:val="center"/>
        <w:rPr>
          <w:sz w:val="36"/>
          <w:szCs w:val="36"/>
        </w:rPr>
      </w:pPr>
      <w:r>
        <w:rPr>
          <w:noProof/>
          <w:sz w:val="36"/>
          <w:szCs w:val="36"/>
          <w:lang w:eastAsia="en-US"/>
        </w:rPr>
        <w:lastRenderedPageBreak/>
        <w:drawing>
          <wp:inline distT="0" distB="0" distL="0" distR="0" wp14:anchorId="2C4A7CD2" wp14:editId="40A3415B">
            <wp:extent cx="4686300" cy="3124200"/>
            <wp:effectExtent l="0" t="0" r="0" b="0"/>
            <wp:docPr id="26" name="Picture 26" descr="C:\Users\Blu-Ray\Desktop\60161395_840147069683439_83433881147015168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lu-Ray\Desktop\60161395_840147069683439_8343388114701516800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3124200"/>
                    </a:xfrm>
                    <a:prstGeom prst="rect">
                      <a:avLst/>
                    </a:prstGeom>
                    <a:noFill/>
                    <a:ln>
                      <a:noFill/>
                    </a:ln>
                  </pic:spPr>
                </pic:pic>
              </a:graphicData>
            </a:graphic>
          </wp:inline>
        </w:drawing>
      </w:r>
      <w:r>
        <w:rPr>
          <w:noProof/>
          <w:sz w:val="36"/>
          <w:szCs w:val="36"/>
          <w:lang w:eastAsia="en-US"/>
        </w:rPr>
        <w:drawing>
          <wp:inline distT="0" distB="0" distL="0" distR="0" wp14:anchorId="520F1B52" wp14:editId="2897FBC5">
            <wp:extent cx="4584700" cy="3136900"/>
            <wp:effectExtent l="0" t="0" r="6350" b="6350"/>
            <wp:docPr id="24" name="Picture 24" descr="C:\Users\Blu-Ray\Desktop\60522651_2383756931683480_13368842052540825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lu-Ray\Desktop\60522651_2383756931683480_1336884205254082560_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700" cy="3136900"/>
                    </a:xfrm>
                    <a:prstGeom prst="rect">
                      <a:avLst/>
                    </a:prstGeom>
                    <a:noFill/>
                    <a:ln>
                      <a:noFill/>
                    </a:ln>
                  </pic:spPr>
                </pic:pic>
              </a:graphicData>
            </a:graphic>
          </wp:inline>
        </w:drawing>
      </w:r>
      <w:r w:rsidR="00FA10CC">
        <w:rPr>
          <w:noProof/>
          <w:sz w:val="36"/>
          <w:szCs w:val="36"/>
          <w:lang w:eastAsia="en-US"/>
        </w:rPr>
        <w:lastRenderedPageBreak/>
        <w:drawing>
          <wp:inline distT="0" distB="0" distL="0" distR="0" wp14:anchorId="69A28C61" wp14:editId="1BF060F3">
            <wp:extent cx="5327650" cy="4260850"/>
            <wp:effectExtent l="0" t="0" r="6350" b="6350"/>
            <wp:docPr id="23" name="Picture 23" descr="C:\Users\Blu-Ray\Desktop\60157332_1817804108321029_10820432484588584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lu-Ray\Desktop\60157332_1817804108321029_1082043248458858496_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4260850"/>
                    </a:xfrm>
                    <a:prstGeom prst="rect">
                      <a:avLst/>
                    </a:prstGeom>
                    <a:noFill/>
                    <a:ln>
                      <a:noFill/>
                    </a:ln>
                  </pic:spPr>
                </pic:pic>
              </a:graphicData>
            </a:graphic>
          </wp:inline>
        </w:drawing>
      </w:r>
      <w:r w:rsidR="00FA10CC">
        <w:rPr>
          <w:noProof/>
          <w:sz w:val="36"/>
          <w:szCs w:val="36"/>
          <w:lang w:eastAsia="en-US"/>
        </w:rPr>
        <w:drawing>
          <wp:inline distT="0" distB="0" distL="0" distR="0" wp14:anchorId="6FC3F97B" wp14:editId="4C46CE28">
            <wp:extent cx="5276850" cy="4222750"/>
            <wp:effectExtent l="0" t="0" r="0" b="6350"/>
            <wp:docPr id="27" name="Picture 27" descr="C:\Users\Blu-Ray\Desktop\60163317_591951104631120_254845475100819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lu-Ray\Desktop\60163317_591951104631120_254845475100819456_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r w:rsidR="00FA10CC">
        <w:rPr>
          <w:noProof/>
          <w:sz w:val="36"/>
          <w:szCs w:val="36"/>
          <w:lang w:eastAsia="en-US"/>
        </w:rPr>
        <w:lastRenderedPageBreak/>
        <w:drawing>
          <wp:inline distT="0" distB="0" distL="0" distR="0" wp14:anchorId="796B46D4" wp14:editId="23893338">
            <wp:extent cx="5308600" cy="4286250"/>
            <wp:effectExtent l="0" t="0" r="6350" b="0"/>
            <wp:docPr id="25" name="Picture 25" descr="C:\Users\Blu-Ray\Desktop\60125530_329013504401018_48020150331333672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lu-Ray\Desktop\60125530_329013504401018_4802015033133367296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8600" cy="4286250"/>
                    </a:xfrm>
                    <a:prstGeom prst="rect">
                      <a:avLst/>
                    </a:prstGeom>
                    <a:noFill/>
                    <a:ln>
                      <a:noFill/>
                    </a:ln>
                  </pic:spPr>
                </pic:pic>
              </a:graphicData>
            </a:graphic>
          </wp:inline>
        </w:drawing>
      </w:r>
    </w:p>
    <w:p w:rsidR="00FA10CC" w:rsidRDefault="00FA10CC" w:rsidP="00FA10CC">
      <w:pPr>
        <w:jc w:val="center"/>
        <w:rPr>
          <w:rFonts w:hint="cs"/>
          <w:sz w:val="36"/>
          <w:szCs w:val="36"/>
          <w:rtl/>
        </w:rPr>
      </w:pPr>
    </w:p>
    <w:p w:rsidR="00FA10CC" w:rsidRDefault="00FA10CC" w:rsidP="00FA10CC">
      <w:pPr>
        <w:jc w:val="center"/>
        <w:rPr>
          <w:rFonts w:hint="cs"/>
          <w:sz w:val="36"/>
          <w:szCs w:val="36"/>
          <w:rtl/>
        </w:rPr>
      </w:pPr>
    </w:p>
    <w:p w:rsidR="00FA10CC" w:rsidRDefault="00FA10CC" w:rsidP="00FA10CC">
      <w:pPr>
        <w:jc w:val="center"/>
        <w:rPr>
          <w:rFonts w:hint="cs"/>
          <w:sz w:val="36"/>
          <w:szCs w:val="36"/>
          <w:rtl/>
        </w:rPr>
      </w:pPr>
    </w:p>
    <w:p w:rsidR="00FA10CC" w:rsidRDefault="00FA10CC" w:rsidP="00FA10CC">
      <w:pPr>
        <w:jc w:val="center"/>
        <w:rPr>
          <w:rFonts w:hint="cs"/>
          <w:sz w:val="36"/>
          <w:szCs w:val="36"/>
          <w:rtl/>
        </w:rPr>
      </w:pPr>
    </w:p>
    <w:p w:rsidR="00FA10CC" w:rsidRDefault="00FA10CC" w:rsidP="00FA10CC">
      <w:pPr>
        <w:jc w:val="center"/>
        <w:rPr>
          <w:rFonts w:hint="cs"/>
          <w:sz w:val="36"/>
          <w:szCs w:val="36"/>
          <w:rtl/>
        </w:rPr>
      </w:pPr>
    </w:p>
    <w:p w:rsidR="00FA10CC" w:rsidRDefault="00FA10CC" w:rsidP="00FA10CC">
      <w:pPr>
        <w:jc w:val="center"/>
        <w:rPr>
          <w:rFonts w:hint="cs"/>
          <w:sz w:val="36"/>
          <w:szCs w:val="36"/>
          <w:rtl/>
        </w:rPr>
      </w:pPr>
    </w:p>
    <w:p w:rsidR="00FA10CC" w:rsidRDefault="00FA10CC" w:rsidP="00FA10CC">
      <w:pPr>
        <w:jc w:val="center"/>
        <w:rPr>
          <w:rFonts w:hint="cs"/>
          <w:sz w:val="36"/>
          <w:szCs w:val="36"/>
          <w:rtl/>
        </w:rPr>
      </w:pPr>
    </w:p>
    <w:p w:rsidR="00FA10CC" w:rsidRDefault="00FA10CC" w:rsidP="00FA10CC">
      <w:pPr>
        <w:jc w:val="center"/>
        <w:rPr>
          <w:rFonts w:hint="cs"/>
          <w:sz w:val="36"/>
          <w:szCs w:val="36"/>
          <w:rtl/>
        </w:rPr>
      </w:pPr>
    </w:p>
    <w:p w:rsidR="00FA10CC" w:rsidRDefault="00FA10CC" w:rsidP="00FA10CC">
      <w:pPr>
        <w:jc w:val="center"/>
        <w:rPr>
          <w:rFonts w:hint="cs"/>
          <w:sz w:val="36"/>
          <w:szCs w:val="36"/>
          <w:rtl/>
        </w:rPr>
      </w:pPr>
    </w:p>
    <w:p w:rsidR="00FA10CC" w:rsidRDefault="00FA10CC" w:rsidP="00FA10CC">
      <w:pPr>
        <w:jc w:val="center"/>
        <w:rPr>
          <w:sz w:val="36"/>
          <w:szCs w:val="36"/>
        </w:rPr>
      </w:pPr>
    </w:p>
    <w:p w:rsidR="00FA10CC" w:rsidRDefault="00FA10CC" w:rsidP="00FA10CC">
      <w:pPr>
        <w:jc w:val="center"/>
        <w:rPr>
          <w:sz w:val="36"/>
          <w:szCs w:val="36"/>
        </w:rPr>
      </w:pPr>
      <w:r>
        <w:rPr>
          <w:sz w:val="36"/>
          <w:szCs w:val="36"/>
        </w:rPr>
        <w:t>Gauss Seidel Method</w:t>
      </w:r>
    </w:p>
    <w:p w:rsidR="00FA10CC" w:rsidRDefault="00FA10CC" w:rsidP="00FA10CC">
      <w:pPr>
        <w:rPr>
          <w:rFonts w:hint="cs"/>
          <w:noProof/>
          <w:sz w:val="36"/>
          <w:szCs w:val="36"/>
          <w:rtl/>
          <w:lang w:eastAsia="en-US"/>
        </w:rPr>
      </w:pPr>
      <w:r>
        <w:rPr>
          <w:sz w:val="36"/>
          <w:szCs w:val="36"/>
        </w:rPr>
        <w:t xml:space="preserve">Which </w:t>
      </w:r>
      <w:proofErr w:type="gramStart"/>
      <w:r>
        <w:rPr>
          <w:sz w:val="36"/>
          <w:szCs w:val="36"/>
        </w:rPr>
        <w:t>converges :</w:t>
      </w:r>
      <w:proofErr w:type="gramEnd"/>
      <w:r w:rsidRPr="00FA10CC">
        <w:rPr>
          <w:noProof/>
          <w:sz w:val="36"/>
          <w:szCs w:val="36"/>
          <w:lang w:eastAsia="en-US"/>
        </w:rPr>
        <w:t xml:space="preserve"> </w:t>
      </w:r>
    </w:p>
    <w:p w:rsidR="00FA10CC" w:rsidRDefault="00FA10CC" w:rsidP="00FA10CC">
      <w:pPr>
        <w:rPr>
          <w:rFonts w:hint="cs"/>
          <w:noProof/>
          <w:sz w:val="36"/>
          <w:szCs w:val="36"/>
          <w:rtl/>
          <w:lang w:eastAsia="en-US"/>
        </w:rPr>
      </w:pPr>
      <w:r>
        <w:rPr>
          <w:noProof/>
          <w:sz w:val="36"/>
          <w:szCs w:val="36"/>
          <w:lang w:eastAsia="en-US"/>
        </w:rPr>
        <w:drawing>
          <wp:inline distT="0" distB="0" distL="0" distR="0" wp14:anchorId="3D5CBB89" wp14:editId="29934C31">
            <wp:extent cx="4775200" cy="3175000"/>
            <wp:effectExtent l="0" t="0" r="6350" b="6350"/>
            <wp:docPr id="40" name="Picture 40" descr="C:\Users\Blu-Ray\Desktop\60588256_1070060623188001_34880558858365829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lu-Ray\Desktop\60588256_1070060623188001_3488055885836582912_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5200" cy="3175000"/>
                    </a:xfrm>
                    <a:prstGeom prst="rect">
                      <a:avLst/>
                    </a:prstGeom>
                    <a:noFill/>
                    <a:ln>
                      <a:noFill/>
                    </a:ln>
                  </pic:spPr>
                </pic:pic>
              </a:graphicData>
            </a:graphic>
          </wp:inline>
        </w:drawing>
      </w:r>
    </w:p>
    <w:p w:rsidR="00FA10CC" w:rsidRDefault="00FA10CC" w:rsidP="00FA10CC">
      <w:pPr>
        <w:rPr>
          <w:sz w:val="36"/>
          <w:szCs w:val="36"/>
        </w:rPr>
      </w:pPr>
      <w:r>
        <w:rPr>
          <w:noProof/>
          <w:sz w:val="36"/>
          <w:szCs w:val="36"/>
          <w:lang w:eastAsia="en-US"/>
        </w:rPr>
        <w:drawing>
          <wp:inline distT="0" distB="0" distL="0" distR="0" wp14:anchorId="065C746F" wp14:editId="23EB8112">
            <wp:extent cx="4718050" cy="3124200"/>
            <wp:effectExtent l="0" t="0" r="6350" b="0"/>
            <wp:docPr id="28" name="Picture 28" descr="C:\Users\Blu-Ray\Desktop\60173673_2284718171846520_18998000437501624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lu-Ray\Desktop\60173673_2284718171846520_1899800043750162432_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8050" cy="3124200"/>
                    </a:xfrm>
                    <a:prstGeom prst="rect">
                      <a:avLst/>
                    </a:prstGeom>
                    <a:noFill/>
                    <a:ln>
                      <a:noFill/>
                    </a:ln>
                  </pic:spPr>
                </pic:pic>
              </a:graphicData>
            </a:graphic>
          </wp:inline>
        </w:drawing>
      </w:r>
    </w:p>
    <w:p w:rsidR="00FA10CC" w:rsidRPr="00B367C8" w:rsidRDefault="00FA10CC" w:rsidP="00FA10CC">
      <w:pPr>
        <w:rPr>
          <w:rFonts w:hint="cs"/>
          <w:sz w:val="36"/>
          <w:szCs w:val="36"/>
          <w:rtl/>
          <w:lang w:bidi="ar-EG"/>
        </w:rPr>
      </w:pPr>
      <w:r>
        <w:rPr>
          <w:noProof/>
          <w:sz w:val="36"/>
          <w:szCs w:val="36"/>
          <w:lang w:eastAsia="en-US"/>
        </w:rPr>
        <w:lastRenderedPageBreak/>
        <w:drawing>
          <wp:inline distT="0" distB="0" distL="0" distR="0" wp14:anchorId="1384678B" wp14:editId="5984F7FE">
            <wp:extent cx="4660900" cy="3136900"/>
            <wp:effectExtent l="0" t="0" r="6350" b="6350"/>
            <wp:docPr id="38" name="Picture 38" descr="C:\Users\Blu-Ray\Desktop\60227841_2270223979897963_83222517130545070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lu-Ray\Desktop\60227841_2270223979897963_8322251713054507008_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0900" cy="3136900"/>
                    </a:xfrm>
                    <a:prstGeom prst="rect">
                      <a:avLst/>
                    </a:prstGeom>
                    <a:noFill/>
                    <a:ln>
                      <a:noFill/>
                    </a:ln>
                  </pic:spPr>
                </pic:pic>
              </a:graphicData>
            </a:graphic>
          </wp:inline>
        </w:drawing>
      </w:r>
      <w:r>
        <w:rPr>
          <w:noProof/>
          <w:sz w:val="36"/>
          <w:szCs w:val="36"/>
          <w:lang w:eastAsia="en-US"/>
        </w:rPr>
        <w:drawing>
          <wp:inline distT="0" distB="0" distL="0" distR="0" wp14:anchorId="5D2AA376" wp14:editId="47CDDE0D">
            <wp:extent cx="3752850" cy="3067050"/>
            <wp:effectExtent l="0" t="0" r="0" b="0"/>
            <wp:docPr id="39" name="Picture 39" descr="C:\Users\Blu-Ray\Desktop\60348075_2317096605286233_84589621928284651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lu-Ray\Desktop\60348075_2317096605286233_8458962192828465152_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2850" cy="3067050"/>
                    </a:xfrm>
                    <a:prstGeom prst="rect">
                      <a:avLst/>
                    </a:prstGeom>
                    <a:noFill/>
                    <a:ln>
                      <a:noFill/>
                    </a:ln>
                  </pic:spPr>
                </pic:pic>
              </a:graphicData>
            </a:graphic>
          </wp:inline>
        </w:drawing>
      </w:r>
      <w:r>
        <w:rPr>
          <w:noProof/>
          <w:sz w:val="36"/>
          <w:szCs w:val="36"/>
          <w:lang w:eastAsia="en-US"/>
        </w:rPr>
        <w:lastRenderedPageBreak/>
        <w:drawing>
          <wp:inline distT="0" distB="0" distL="0" distR="0" wp14:anchorId="3FCC800D" wp14:editId="235938B5">
            <wp:extent cx="3803650" cy="3200400"/>
            <wp:effectExtent l="0" t="0" r="6350" b="0"/>
            <wp:docPr id="33" name="Picture 33" descr="C:\Users\Blu-Ray\Desktop\60136385_293176351636297_3158007032326389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lu-Ray\Desktop\60136385_293176351636297_315800703232638976_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3650" cy="3200400"/>
                    </a:xfrm>
                    <a:prstGeom prst="rect">
                      <a:avLst/>
                    </a:prstGeom>
                    <a:noFill/>
                    <a:ln>
                      <a:noFill/>
                    </a:ln>
                  </pic:spPr>
                </pic:pic>
              </a:graphicData>
            </a:graphic>
          </wp:inline>
        </w:drawing>
      </w:r>
      <w:r>
        <w:rPr>
          <w:noProof/>
          <w:sz w:val="36"/>
          <w:szCs w:val="36"/>
          <w:lang w:eastAsia="en-US"/>
        </w:rPr>
        <w:drawing>
          <wp:inline distT="0" distB="0" distL="0" distR="0" wp14:anchorId="30E14442" wp14:editId="4D045CE9">
            <wp:extent cx="7499350" cy="4565650"/>
            <wp:effectExtent l="0" t="0" r="6350" b="6350"/>
            <wp:docPr id="32" name="Picture 32" descr="C:\Users\Blu-Ray\Desktop\60385583_290146015206937_5020039212439699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lu-Ray\Desktop\60385583_290146015206937_5020039212439699456_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99350" cy="4565650"/>
                    </a:xfrm>
                    <a:prstGeom prst="rect">
                      <a:avLst/>
                    </a:prstGeom>
                    <a:noFill/>
                    <a:ln>
                      <a:noFill/>
                    </a:ln>
                  </pic:spPr>
                </pic:pic>
              </a:graphicData>
            </a:graphic>
          </wp:inline>
        </w:drawing>
      </w:r>
      <w:r>
        <w:rPr>
          <w:noProof/>
          <w:sz w:val="36"/>
          <w:szCs w:val="36"/>
          <w:lang w:eastAsia="en-US"/>
        </w:rPr>
        <w:lastRenderedPageBreak/>
        <w:drawing>
          <wp:inline distT="0" distB="0" distL="0" distR="0" wp14:anchorId="3B6D34AE" wp14:editId="678ACF79">
            <wp:extent cx="6153150" cy="3702499"/>
            <wp:effectExtent l="0" t="0" r="0" b="0"/>
            <wp:docPr id="34" name="Picture 34" descr="C:\Users\Blu-Ray\Desktop\60240585_359691801338001_7259008232234942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lu-Ray\Desktop\60240585_359691801338001_7259008232234942464_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3150" cy="3702499"/>
                    </a:xfrm>
                    <a:prstGeom prst="rect">
                      <a:avLst/>
                    </a:prstGeom>
                    <a:noFill/>
                    <a:ln>
                      <a:noFill/>
                    </a:ln>
                  </pic:spPr>
                </pic:pic>
              </a:graphicData>
            </a:graphic>
          </wp:inline>
        </w:drawing>
      </w:r>
      <w:r>
        <w:rPr>
          <w:noProof/>
          <w:sz w:val="36"/>
          <w:szCs w:val="36"/>
          <w:lang w:eastAsia="en-US"/>
        </w:rPr>
        <w:drawing>
          <wp:inline distT="0" distB="0" distL="0" distR="0" wp14:anchorId="5346541C" wp14:editId="4C159960">
            <wp:extent cx="6419850" cy="4035656"/>
            <wp:effectExtent l="0" t="0" r="0" b="3175"/>
            <wp:docPr id="29" name="Picture 29" descr="C:\Users\Blu-Ray\Desktop\60217549_2242538385783464_38294509391362129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lu-Ray\Desktop\60217549_2242538385783464_3829450939136212992_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19850" cy="4035656"/>
                    </a:xfrm>
                    <a:prstGeom prst="rect">
                      <a:avLst/>
                    </a:prstGeom>
                    <a:noFill/>
                    <a:ln>
                      <a:noFill/>
                    </a:ln>
                  </pic:spPr>
                </pic:pic>
              </a:graphicData>
            </a:graphic>
          </wp:inline>
        </w:drawing>
      </w:r>
      <w:r>
        <w:rPr>
          <w:noProof/>
          <w:sz w:val="36"/>
          <w:szCs w:val="36"/>
          <w:lang w:eastAsia="en-US"/>
        </w:rPr>
        <w:lastRenderedPageBreak/>
        <w:drawing>
          <wp:inline distT="0" distB="0" distL="0" distR="0" wp14:anchorId="73A9E498" wp14:editId="57B38A90">
            <wp:extent cx="6572250" cy="4066241"/>
            <wp:effectExtent l="0" t="0" r="0" b="0"/>
            <wp:docPr id="30" name="Picture 30" descr="C:\Users\Blu-Ray\Desktop\60226672_1255628264592149_9099450887356547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lu-Ray\Desktop\60226672_1255628264592149_9099450887356547072_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72250" cy="4066241"/>
                    </a:xfrm>
                    <a:prstGeom prst="rect">
                      <a:avLst/>
                    </a:prstGeom>
                    <a:noFill/>
                    <a:ln>
                      <a:noFill/>
                    </a:ln>
                  </pic:spPr>
                </pic:pic>
              </a:graphicData>
            </a:graphic>
          </wp:inline>
        </w:drawing>
      </w:r>
    </w:p>
    <w:p w:rsidR="003312ED" w:rsidRDefault="00FA10CC">
      <w:r>
        <w:rPr>
          <w:noProof/>
          <w:sz w:val="36"/>
          <w:szCs w:val="36"/>
          <w:lang w:eastAsia="en-US"/>
        </w:rPr>
        <w:drawing>
          <wp:inline distT="0" distB="0" distL="0" distR="0" wp14:anchorId="02C30611" wp14:editId="0ECC773F">
            <wp:extent cx="6972300" cy="4184564"/>
            <wp:effectExtent l="0" t="0" r="0" b="6985"/>
            <wp:docPr id="31" name="Picture 31" descr="C:\Users\Blu-Ray\Desktop\60106839_551439178716672_55062832446827397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lu-Ray\Desktop\60106839_551439178716672_5506283244682739712_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72300" cy="4184564"/>
                    </a:xfrm>
                    <a:prstGeom prst="rect">
                      <a:avLst/>
                    </a:prstGeom>
                    <a:noFill/>
                    <a:ln>
                      <a:noFill/>
                    </a:ln>
                  </pic:spPr>
                </pic:pic>
              </a:graphicData>
            </a:graphic>
          </wp:inline>
        </w:drawing>
      </w:r>
    </w:p>
    <w:p w:rsidR="00FA10CC" w:rsidRDefault="00FA10CC" w:rsidP="00FA10CC">
      <w:pPr>
        <w:jc w:val="center"/>
        <w:rPr>
          <w:sz w:val="36"/>
          <w:szCs w:val="36"/>
        </w:rPr>
      </w:pPr>
      <w:r>
        <w:rPr>
          <w:sz w:val="36"/>
          <w:szCs w:val="36"/>
        </w:rPr>
        <w:lastRenderedPageBreak/>
        <w:t>Gauss Seidel Method</w:t>
      </w:r>
    </w:p>
    <w:p w:rsidR="00FA10CC" w:rsidRDefault="00FA10CC" w:rsidP="00FA10CC">
      <w:pPr>
        <w:rPr>
          <w:noProof/>
          <w:sz w:val="36"/>
          <w:szCs w:val="36"/>
          <w:lang w:eastAsia="en-US"/>
        </w:rPr>
      </w:pPr>
      <w:r>
        <w:rPr>
          <w:sz w:val="36"/>
          <w:szCs w:val="36"/>
        </w:rPr>
        <w:t xml:space="preserve">Which </w:t>
      </w:r>
      <w:proofErr w:type="gramStart"/>
      <w:r>
        <w:rPr>
          <w:sz w:val="36"/>
          <w:szCs w:val="36"/>
        </w:rPr>
        <w:t>di</w:t>
      </w:r>
      <w:r>
        <w:rPr>
          <w:sz w:val="36"/>
          <w:szCs w:val="36"/>
        </w:rPr>
        <w:t>verges :</w:t>
      </w:r>
      <w:proofErr w:type="gramEnd"/>
      <w:r w:rsidRPr="00FA10CC">
        <w:rPr>
          <w:noProof/>
          <w:sz w:val="36"/>
          <w:szCs w:val="36"/>
          <w:lang w:eastAsia="en-US"/>
        </w:rPr>
        <w:t xml:space="preserve"> </w:t>
      </w:r>
    </w:p>
    <w:p w:rsidR="00FA10CC" w:rsidRDefault="00FA10CC" w:rsidP="00FA10CC">
      <w:pPr>
        <w:rPr>
          <w:noProof/>
          <w:sz w:val="36"/>
          <w:szCs w:val="36"/>
          <w:lang w:eastAsia="en-US"/>
        </w:rPr>
      </w:pPr>
      <w:r>
        <w:rPr>
          <w:noProof/>
          <w:sz w:val="36"/>
          <w:szCs w:val="36"/>
          <w:lang w:eastAsia="en-US"/>
        </w:rPr>
        <w:drawing>
          <wp:inline distT="0" distB="0" distL="0" distR="0" wp14:anchorId="03DDF19D" wp14:editId="748AD9A4">
            <wp:extent cx="4705350" cy="3086100"/>
            <wp:effectExtent l="0" t="0" r="0" b="0"/>
            <wp:docPr id="43" name="Picture 43" descr="C:\Users\Blu-Ray\Desktop\60520397_709439656139340_55704447775701729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lu-Ray\Desktop\60520397_709439656139340_5570444777570172928_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5350" cy="3086100"/>
                    </a:xfrm>
                    <a:prstGeom prst="rect">
                      <a:avLst/>
                    </a:prstGeom>
                    <a:noFill/>
                    <a:ln>
                      <a:noFill/>
                    </a:ln>
                  </pic:spPr>
                </pic:pic>
              </a:graphicData>
            </a:graphic>
          </wp:inline>
        </w:drawing>
      </w:r>
      <w:r>
        <w:rPr>
          <w:noProof/>
          <w:sz w:val="36"/>
          <w:szCs w:val="36"/>
          <w:lang w:eastAsia="en-US"/>
        </w:rPr>
        <w:drawing>
          <wp:inline distT="0" distB="0" distL="0" distR="0" wp14:anchorId="0DCC5EF8" wp14:editId="74640344">
            <wp:extent cx="4660900" cy="2965450"/>
            <wp:effectExtent l="0" t="0" r="6350" b="6350"/>
            <wp:docPr id="44" name="Picture 44" descr="C:\Users\Blu-Ray\Desktop\60433003_838409649859840_21890768070791659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lu-Ray\Desktop\60433003_838409649859840_2189076807079165952_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0900" cy="2965450"/>
                    </a:xfrm>
                    <a:prstGeom prst="rect">
                      <a:avLst/>
                    </a:prstGeom>
                    <a:noFill/>
                    <a:ln>
                      <a:noFill/>
                    </a:ln>
                  </pic:spPr>
                </pic:pic>
              </a:graphicData>
            </a:graphic>
          </wp:inline>
        </w:drawing>
      </w:r>
    </w:p>
    <w:p w:rsidR="00FA10CC" w:rsidRPr="0024227B" w:rsidRDefault="00FA10CC" w:rsidP="0024227B">
      <w:pPr>
        <w:rPr>
          <w:rFonts w:hint="cs"/>
          <w:noProof/>
          <w:sz w:val="36"/>
          <w:szCs w:val="36"/>
          <w:rtl/>
          <w:lang w:eastAsia="en-US"/>
        </w:rPr>
      </w:pPr>
      <w:r>
        <w:rPr>
          <w:noProof/>
          <w:sz w:val="36"/>
          <w:szCs w:val="36"/>
          <w:lang w:eastAsia="en-US"/>
        </w:rPr>
        <w:lastRenderedPageBreak/>
        <w:drawing>
          <wp:inline distT="0" distB="0" distL="0" distR="0" wp14:anchorId="0FD37B13" wp14:editId="3F254EDC">
            <wp:extent cx="4762500" cy="3143250"/>
            <wp:effectExtent l="0" t="0" r="0" b="0"/>
            <wp:docPr id="45" name="Picture 45" descr="C:\Users\Blu-Ray\Desktop\60340150_432159187330412_21641257400339005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lu-Ray\Desktop\60340150_432159187330412_2164125740033900544_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143250"/>
                    </a:xfrm>
                    <a:prstGeom prst="rect">
                      <a:avLst/>
                    </a:prstGeom>
                    <a:noFill/>
                    <a:ln>
                      <a:noFill/>
                    </a:ln>
                  </pic:spPr>
                </pic:pic>
              </a:graphicData>
            </a:graphic>
          </wp:inline>
        </w:drawing>
      </w:r>
      <w:r>
        <w:rPr>
          <w:noProof/>
          <w:sz w:val="36"/>
          <w:szCs w:val="36"/>
          <w:lang w:eastAsia="en-US"/>
        </w:rPr>
        <w:drawing>
          <wp:inline distT="0" distB="0" distL="0" distR="0" wp14:anchorId="154F284A" wp14:editId="18C9549C">
            <wp:extent cx="3810000" cy="3136900"/>
            <wp:effectExtent l="0" t="0" r="0" b="6350"/>
            <wp:docPr id="46" name="Picture 46" descr="C:\Users\Blu-Ray\Desktop\60556890_603462206802631_84201730847528714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Blu-Ray\Desktop\60556890_603462206802631_8420173084752871424_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3136900"/>
                    </a:xfrm>
                    <a:prstGeom prst="rect">
                      <a:avLst/>
                    </a:prstGeom>
                    <a:noFill/>
                    <a:ln>
                      <a:noFill/>
                    </a:ln>
                  </pic:spPr>
                </pic:pic>
              </a:graphicData>
            </a:graphic>
          </wp:inline>
        </w:drawing>
      </w:r>
      <w:r>
        <w:rPr>
          <w:noProof/>
          <w:sz w:val="36"/>
          <w:szCs w:val="36"/>
          <w:lang w:eastAsia="en-US"/>
        </w:rPr>
        <w:lastRenderedPageBreak/>
        <w:drawing>
          <wp:inline distT="0" distB="0" distL="0" distR="0" wp14:anchorId="7EBFA136" wp14:editId="18988BD5">
            <wp:extent cx="6794500" cy="4413250"/>
            <wp:effectExtent l="0" t="0" r="6350" b="6350"/>
            <wp:docPr id="42" name="Picture 42" descr="C:\Users\Blu-Ray\Desktop\60259620_437560210401524_4480498325430206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lu-Ray\Desktop\60259620_437560210401524_4480498325430206464_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94500" cy="4413250"/>
                    </a:xfrm>
                    <a:prstGeom prst="rect">
                      <a:avLst/>
                    </a:prstGeom>
                    <a:noFill/>
                    <a:ln>
                      <a:noFill/>
                    </a:ln>
                  </pic:spPr>
                </pic:pic>
              </a:graphicData>
            </a:graphic>
          </wp:inline>
        </w:drawing>
      </w:r>
      <w:r>
        <w:rPr>
          <w:noProof/>
          <w:sz w:val="36"/>
          <w:szCs w:val="36"/>
          <w:lang w:eastAsia="en-US"/>
        </w:rPr>
        <w:drawing>
          <wp:inline distT="0" distB="0" distL="0" distR="0" wp14:anchorId="2F391D8E" wp14:editId="3D2FACC0">
            <wp:extent cx="5651500" cy="4191000"/>
            <wp:effectExtent l="0" t="0" r="6350" b="0"/>
            <wp:docPr id="41" name="Picture 41" descr="C:\Users\Blu-Ray\Desktop\60419150_336054210440127_51283411936749813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lu-Ray\Desktop\60419150_336054210440127_5128341193674981376_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1500" cy="4191000"/>
                    </a:xfrm>
                    <a:prstGeom prst="rect">
                      <a:avLst/>
                    </a:prstGeom>
                    <a:noFill/>
                    <a:ln>
                      <a:noFill/>
                    </a:ln>
                  </pic:spPr>
                </pic:pic>
              </a:graphicData>
            </a:graphic>
          </wp:inline>
        </w:drawing>
      </w:r>
      <w:r>
        <w:rPr>
          <w:noProof/>
          <w:sz w:val="36"/>
          <w:szCs w:val="36"/>
          <w:lang w:eastAsia="en-US"/>
        </w:rPr>
        <w:lastRenderedPageBreak/>
        <w:drawing>
          <wp:inline distT="0" distB="0" distL="0" distR="0" wp14:anchorId="69030542" wp14:editId="33EDA811">
            <wp:extent cx="5003800" cy="5715000"/>
            <wp:effectExtent l="0" t="0" r="6350" b="0"/>
            <wp:docPr id="47" name="Picture 47" descr="C:\Users\Blu-Ray\Desktop\60351466_324644331524062_7128003221376729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lu-Ray\Desktop\60351466_324644331524062_7128003221376729088_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3800" cy="5715000"/>
                    </a:xfrm>
                    <a:prstGeom prst="rect">
                      <a:avLst/>
                    </a:prstGeom>
                    <a:noFill/>
                    <a:ln>
                      <a:noFill/>
                    </a:ln>
                  </pic:spPr>
                </pic:pic>
              </a:graphicData>
            </a:graphic>
          </wp:inline>
        </w:drawing>
      </w:r>
      <w:bookmarkStart w:id="0" w:name="_GoBack"/>
      <w:bookmarkEnd w:id="0"/>
    </w:p>
    <w:p w:rsidR="003312ED" w:rsidRDefault="00BB408F" w:rsidP="00BB408F">
      <w:pPr>
        <w:pStyle w:val="Heading1"/>
      </w:pPr>
      <w:r>
        <w:t>Team</w:t>
      </w:r>
    </w:p>
    <w:tbl>
      <w:tblPr>
        <w:tblStyle w:val="ProjectScopeTable"/>
        <w:tblW w:w="4895" w:type="pct"/>
        <w:tblLook w:val="04A0" w:firstRow="1" w:lastRow="0" w:firstColumn="1" w:lastColumn="0" w:noHBand="0" w:noVBand="1"/>
        <w:tblDescription w:val="Table to enter Name, Title, and Date"/>
      </w:tblPr>
      <w:tblGrid>
        <w:gridCol w:w="8446"/>
        <w:gridCol w:w="999"/>
      </w:tblGrid>
      <w:tr w:rsidR="00BB408F" w:rsidTr="00BB408F">
        <w:trPr>
          <w:cnfStyle w:val="100000000000" w:firstRow="1" w:lastRow="0" w:firstColumn="0" w:lastColumn="0" w:oddVBand="0" w:evenVBand="0" w:oddHBand="0" w:evenHBand="0" w:firstRowFirstColumn="0" w:firstRowLastColumn="0" w:lastRowFirstColumn="0" w:lastRowLastColumn="0"/>
          <w:trHeight w:val="427"/>
        </w:trPr>
        <w:tc>
          <w:tcPr>
            <w:tcW w:w="4471" w:type="pct"/>
          </w:tcPr>
          <w:p w:rsidR="00BB408F" w:rsidRDefault="00544B69">
            <w:sdt>
              <w:sdtPr>
                <w:alias w:val="Name:"/>
                <w:tag w:val="Name:"/>
                <w:id w:val="906499201"/>
                <w:placeholder>
                  <w:docPart w:val="CC15F38B2E594A0EA761CBA13CC9A1BE"/>
                </w:placeholder>
                <w:temporary/>
                <w:showingPlcHdr/>
              </w:sdtPr>
              <w:sdtEndPr/>
              <w:sdtContent>
                <w:r w:rsidR="00BB408F">
                  <w:t>Name</w:t>
                </w:r>
              </w:sdtContent>
            </w:sdt>
          </w:p>
        </w:tc>
        <w:tc>
          <w:tcPr>
            <w:tcW w:w="529" w:type="pct"/>
          </w:tcPr>
          <w:p w:rsidR="00BB408F" w:rsidRDefault="00BB408F" w:rsidP="00BB408F">
            <w:r>
              <w:t>ID</w:t>
            </w:r>
          </w:p>
        </w:tc>
      </w:tr>
      <w:tr w:rsidR="00BB408F" w:rsidTr="00BB408F">
        <w:trPr>
          <w:trHeight w:val="442"/>
        </w:trPr>
        <w:tc>
          <w:tcPr>
            <w:tcW w:w="4471" w:type="pct"/>
          </w:tcPr>
          <w:p w:rsidR="00BB408F" w:rsidRDefault="003B4C2B">
            <w:r>
              <w:rPr>
                <w:rtl/>
              </w:rPr>
              <w:t>ایمان رفیق عبد القادر محمد على</w:t>
            </w:r>
          </w:p>
        </w:tc>
        <w:tc>
          <w:tcPr>
            <w:tcW w:w="529" w:type="pct"/>
          </w:tcPr>
          <w:p w:rsidR="00BB408F" w:rsidRDefault="00220F2F">
            <w:r>
              <w:t>11</w:t>
            </w:r>
          </w:p>
        </w:tc>
      </w:tr>
      <w:tr w:rsidR="00BB408F" w:rsidTr="00BB408F">
        <w:trPr>
          <w:trHeight w:val="427"/>
        </w:trPr>
        <w:tc>
          <w:tcPr>
            <w:tcW w:w="4471" w:type="pct"/>
          </w:tcPr>
          <w:p w:rsidR="00BB408F" w:rsidRDefault="003B4C2B">
            <w:r>
              <w:rPr>
                <w:rtl/>
              </w:rPr>
              <w:t>تقى علاء احمد الجندى</w:t>
            </w:r>
          </w:p>
        </w:tc>
        <w:tc>
          <w:tcPr>
            <w:tcW w:w="529" w:type="pct"/>
          </w:tcPr>
          <w:p w:rsidR="00BB408F" w:rsidRDefault="00220F2F">
            <w:r>
              <w:t>14</w:t>
            </w:r>
          </w:p>
        </w:tc>
      </w:tr>
      <w:tr w:rsidR="00BB408F" w:rsidTr="00BB408F">
        <w:trPr>
          <w:trHeight w:val="442"/>
        </w:trPr>
        <w:tc>
          <w:tcPr>
            <w:tcW w:w="4471" w:type="pct"/>
          </w:tcPr>
          <w:p w:rsidR="00BB408F" w:rsidRDefault="003B4C2B">
            <w:pPr>
              <w:rPr>
                <w:rFonts w:hint="cs"/>
                <w:rtl/>
                <w:lang w:bidi="ar-EG"/>
              </w:rPr>
            </w:pPr>
            <w:r>
              <w:rPr>
                <w:rFonts w:hint="cs"/>
                <w:rtl/>
                <w:lang w:bidi="ar-EG"/>
              </w:rPr>
              <w:t>ميرنا محمد مصطفى اسماعيل مصطفى</w:t>
            </w:r>
          </w:p>
        </w:tc>
        <w:tc>
          <w:tcPr>
            <w:tcW w:w="529" w:type="pct"/>
          </w:tcPr>
          <w:p w:rsidR="00BB408F" w:rsidRDefault="003B4C2B">
            <w:r>
              <w:rPr>
                <w:rFonts w:hint="cs"/>
                <w:rtl/>
              </w:rPr>
              <w:t>53</w:t>
            </w:r>
          </w:p>
        </w:tc>
      </w:tr>
      <w:tr w:rsidR="00BB408F" w:rsidTr="00BB408F">
        <w:trPr>
          <w:trHeight w:val="442"/>
        </w:trPr>
        <w:tc>
          <w:tcPr>
            <w:tcW w:w="4471" w:type="pct"/>
          </w:tcPr>
          <w:p w:rsidR="00BB408F" w:rsidRDefault="003B4C2B">
            <w:r>
              <w:rPr>
                <w:rtl/>
              </w:rPr>
              <w:t>ندى سلامھ محمد على</w:t>
            </w:r>
          </w:p>
        </w:tc>
        <w:tc>
          <w:tcPr>
            <w:tcW w:w="529" w:type="pct"/>
          </w:tcPr>
          <w:p w:rsidR="00BB408F" w:rsidRDefault="003B4C2B">
            <w:r>
              <w:rPr>
                <w:rFonts w:hint="cs"/>
                <w:rtl/>
              </w:rPr>
              <w:t>55</w:t>
            </w:r>
          </w:p>
        </w:tc>
      </w:tr>
      <w:tr w:rsidR="00BB408F" w:rsidTr="00BB408F">
        <w:trPr>
          <w:trHeight w:val="442"/>
        </w:trPr>
        <w:tc>
          <w:tcPr>
            <w:tcW w:w="4471" w:type="pct"/>
          </w:tcPr>
          <w:p w:rsidR="00BB408F" w:rsidRDefault="003B4C2B">
            <w:r>
              <w:rPr>
                <w:rtl/>
              </w:rPr>
              <w:t>یمنى جمال الدین محمود السید</w:t>
            </w:r>
          </w:p>
        </w:tc>
        <w:tc>
          <w:tcPr>
            <w:tcW w:w="529" w:type="pct"/>
          </w:tcPr>
          <w:p w:rsidR="00BB408F" w:rsidRDefault="00220F2F">
            <w:r>
              <w:t>60</w:t>
            </w:r>
          </w:p>
        </w:tc>
      </w:tr>
    </w:tbl>
    <w:p w:rsidR="003312ED" w:rsidRDefault="003312ED">
      <w:pPr>
        <w:rPr>
          <w:lang w:bidi="ar-EG"/>
        </w:rPr>
      </w:pPr>
    </w:p>
    <w:sectPr w:rsidR="003312ED" w:rsidSect="00715CF4">
      <w:footerReference w:type="default" r:id="rId51"/>
      <w:pgSz w:w="12240" w:h="15840" w:code="1"/>
      <w:pgMar w:top="900" w:right="1440" w:bottom="630" w:left="1440" w:header="720"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4B69" w:rsidRDefault="00544B69">
      <w:pPr>
        <w:spacing w:after="0" w:line="240" w:lineRule="auto"/>
      </w:pPr>
      <w:r>
        <w:separator/>
      </w:r>
    </w:p>
  </w:endnote>
  <w:endnote w:type="continuationSeparator" w:id="0">
    <w:p w:rsidR="00544B69" w:rsidRDefault="00544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042A" w:rsidRDefault="001E042A" w:rsidP="001E042A">
    <w:pPr>
      <w:pStyle w:val="Footer"/>
    </w:pPr>
    <w:r w:rsidRPr="001E042A">
      <w:fldChar w:fldCharType="begin"/>
    </w:r>
    <w:r w:rsidRPr="001E042A">
      <w:instrText xml:space="preserve"> PAGE   \* MERGEFORMAT </w:instrText>
    </w:r>
    <w:r w:rsidRPr="001E042A">
      <w:fldChar w:fldCharType="separate"/>
    </w:r>
    <w:r w:rsidR="0024227B">
      <w:t>23</w:t>
    </w:r>
    <w:r w:rsidRPr="001E042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4B69" w:rsidRDefault="00544B69">
      <w:pPr>
        <w:spacing w:after="0" w:line="240" w:lineRule="auto"/>
      </w:pPr>
      <w:r>
        <w:separator/>
      </w:r>
    </w:p>
  </w:footnote>
  <w:footnote w:type="continuationSeparator" w:id="0">
    <w:p w:rsidR="00544B69" w:rsidRDefault="00544B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A24C16A"/>
    <w:lvl w:ilvl="0">
      <w:start w:val="1"/>
      <w:numFmt w:val="decimal"/>
      <w:lvlText w:val="%1."/>
      <w:lvlJc w:val="left"/>
      <w:pPr>
        <w:tabs>
          <w:tab w:val="num" w:pos="1492"/>
        </w:tabs>
        <w:ind w:left="1492" w:hanging="360"/>
      </w:pPr>
    </w:lvl>
  </w:abstractNum>
  <w:abstractNum w:abstractNumId="1">
    <w:nsid w:val="FFFFFF7D"/>
    <w:multiLevelType w:val="singleLevel"/>
    <w:tmpl w:val="F5321060"/>
    <w:lvl w:ilvl="0">
      <w:start w:val="1"/>
      <w:numFmt w:val="decimal"/>
      <w:lvlText w:val="%1."/>
      <w:lvlJc w:val="left"/>
      <w:pPr>
        <w:tabs>
          <w:tab w:val="num" w:pos="1209"/>
        </w:tabs>
        <w:ind w:left="1209" w:hanging="360"/>
      </w:pPr>
    </w:lvl>
  </w:abstractNum>
  <w:abstractNum w:abstractNumId="2">
    <w:nsid w:val="FFFFFF7E"/>
    <w:multiLevelType w:val="singleLevel"/>
    <w:tmpl w:val="47C49E06"/>
    <w:lvl w:ilvl="0">
      <w:start w:val="1"/>
      <w:numFmt w:val="decimal"/>
      <w:lvlText w:val="%1."/>
      <w:lvlJc w:val="left"/>
      <w:pPr>
        <w:tabs>
          <w:tab w:val="num" w:pos="926"/>
        </w:tabs>
        <w:ind w:left="926" w:hanging="360"/>
      </w:pPr>
    </w:lvl>
  </w:abstractNum>
  <w:abstractNum w:abstractNumId="3">
    <w:nsid w:val="FFFFFF7F"/>
    <w:multiLevelType w:val="singleLevel"/>
    <w:tmpl w:val="C2E0BE8A"/>
    <w:lvl w:ilvl="0">
      <w:start w:val="1"/>
      <w:numFmt w:val="decimal"/>
      <w:lvlText w:val="%1."/>
      <w:lvlJc w:val="left"/>
      <w:pPr>
        <w:tabs>
          <w:tab w:val="num" w:pos="643"/>
        </w:tabs>
        <w:ind w:left="643" w:hanging="360"/>
      </w:pPr>
    </w:lvl>
  </w:abstractNum>
  <w:abstractNum w:abstractNumId="4">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C7877E4"/>
    <w:lvl w:ilvl="0">
      <w:start w:val="1"/>
      <w:numFmt w:val="decimal"/>
      <w:lvlText w:val="%1."/>
      <w:lvlJc w:val="left"/>
      <w:pPr>
        <w:tabs>
          <w:tab w:val="num" w:pos="360"/>
        </w:tabs>
        <w:ind w:left="360" w:hanging="360"/>
      </w:pPr>
    </w:lvl>
  </w:abstractNum>
  <w:abstractNum w:abstractNumId="9">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nsid w:val="05BD582D"/>
    <w:multiLevelType w:val="hybridMultilevel"/>
    <w:tmpl w:val="E36C5F02"/>
    <w:lvl w:ilvl="0" w:tplc="E6640BB8">
      <w:start w:val="1"/>
      <w:numFmt w:val="decimal"/>
      <w:pStyle w:val="Heading2"/>
      <w:lvlText w:val="%1."/>
      <w:lvlJc w:val="left"/>
      <w:pPr>
        <w:tabs>
          <w:tab w:val="num" w:pos="450"/>
        </w:tabs>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3A2979"/>
    <w:multiLevelType w:val="hybridMultilevel"/>
    <w:tmpl w:val="DB18B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3">
    <w:nsid w:val="657E5D71"/>
    <w:multiLevelType w:val="multilevel"/>
    <w:tmpl w:val="5F92E4C4"/>
    <w:lvl w:ilvl="0">
      <w:start w:val="1"/>
      <w:numFmt w:val="bullet"/>
      <w:pStyle w:val="ListBullet"/>
      <w:lvlText w:val=""/>
      <w:lvlJc w:val="left"/>
      <w:pPr>
        <w:tabs>
          <w:tab w:val="num" w:pos="306"/>
        </w:tabs>
        <w:ind w:left="378"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num w:numId="1">
    <w:abstractNumId w:val="9"/>
  </w:num>
  <w:num w:numId="2">
    <w:abstractNumId w:val="13"/>
  </w:num>
  <w:num w:numId="3">
    <w:abstractNumId w:val="13"/>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56"/>
    <w:rsid w:val="0005426F"/>
    <w:rsid w:val="00083B37"/>
    <w:rsid w:val="000A0612"/>
    <w:rsid w:val="00102D5A"/>
    <w:rsid w:val="0015503B"/>
    <w:rsid w:val="001A728E"/>
    <w:rsid w:val="001E042A"/>
    <w:rsid w:val="00220F2F"/>
    <w:rsid w:val="00225505"/>
    <w:rsid w:val="00233B50"/>
    <w:rsid w:val="0024227B"/>
    <w:rsid w:val="0033085A"/>
    <w:rsid w:val="003312ED"/>
    <w:rsid w:val="003401AD"/>
    <w:rsid w:val="00341CD7"/>
    <w:rsid w:val="003603A1"/>
    <w:rsid w:val="003656E5"/>
    <w:rsid w:val="003B4C2B"/>
    <w:rsid w:val="004018C1"/>
    <w:rsid w:val="004727F4"/>
    <w:rsid w:val="004A0A8D"/>
    <w:rsid w:val="00517E20"/>
    <w:rsid w:val="00544B69"/>
    <w:rsid w:val="00575B92"/>
    <w:rsid w:val="005814CE"/>
    <w:rsid w:val="0059170D"/>
    <w:rsid w:val="005B1E3A"/>
    <w:rsid w:val="005D4DC9"/>
    <w:rsid w:val="005F7999"/>
    <w:rsid w:val="00626EDA"/>
    <w:rsid w:val="006D52CD"/>
    <w:rsid w:val="006D7FF8"/>
    <w:rsid w:val="00704472"/>
    <w:rsid w:val="00714DCF"/>
    <w:rsid w:val="00715CF4"/>
    <w:rsid w:val="00791457"/>
    <w:rsid w:val="007F372E"/>
    <w:rsid w:val="008D5E06"/>
    <w:rsid w:val="008D6D77"/>
    <w:rsid w:val="00917472"/>
    <w:rsid w:val="00930356"/>
    <w:rsid w:val="00932B16"/>
    <w:rsid w:val="00954BFF"/>
    <w:rsid w:val="00961F6F"/>
    <w:rsid w:val="00996A37"/>
    <w:rsid w:val="009C023F"/>
    <w:rsid w:val="00AA316B"/>
    <w:rsid w:val="00AD4F87"/>
    <w:rsid w:val="00B367C8"/>
    <w:rsid w:val="00B90942"/>
    <w:rsid w:val="00BB408F"/>
    <w:rsid w:val="00BC1FD2"/>
    <w:rsid w:val="00BD47B1"/>
    <w:rsid w:val="00C92C41"/>
    <w:rsid w:val="00D06AC2"/>
    <w:rsid w:val="00D57E3E"/>
    <w:rsid w:val="00D62665"/>
    <w:rsid w:val="00DB24CB"/>
    <w:rsid w:val="00DC769D"/>
    <w:rsid w:val="00DF5013"/>
    <w:rsid w:val="00E00833"/>
    <w:rsid w:val="00E9640A"/>
    <w:rsid w:val="00EA0807"/>
    <w:rsid w:val="00F1586E"/>
    <w:rsid w:val="00FA10CC"/>
    <w:rsid w:val="00FC73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List Number" w:semiHidden="0" w:uiPriority="11" w:unhideWhenUsed="0"/>
    <w:lsdException w:name="Title" w:semiHidden="0" w:uiPriority="10" w:unhideWhenUsed="0" w:qFormat="1"/>
    <w:lsdException w:name="Signature" w:qFormat="1"/>
    <w:lsdException w:name="Default Paragraph Font" w:uiPriority="1"/>
    <w:lsdException w:name="Subtitle" w:semiHidden="0" w:uiPriority="11" w:unhideWhenUsed="0"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36"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tabs>
        <w:tab w:val="clear" w:pos="450"/>
        <w:tab w:val="num" w:pos="360"/>
      </w:tabs>
      <w:spacing w:before="360" w:after="120" w:line="240" w:lineRule="auto"/>
      <w:ind w:left="360"/>
      <w:outlineLvl w:val="1"/>
    </w:pPr>
    <w:rPr>
      <w:b/>
      <w:bCs/>
      <w:color w:val="2E74B5" w:themeColor="accent1" w:themeShade="BF"/>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Ind w:w="0" w:type="dxa"/>
      <w:tblCellMar>
        <w:top w:w="144" w:type="dxa"/>
        <w:left w:w="0" w:type="dxa"/>
        <w:bottom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tabs>
        <w:tab w:val="clear" w:pos="306"/>
        <w:tab w:val="num" w:pos="360"/>
      </w:tabs>
      <w:spacing w:after="60"/>
      <w:ind w:left="432"/>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customStyle="1"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rojectScopeTable">
    <w:name w:val="Project Scope Table"/>
    <w:basedOn w:val="TableNormal"/>
    <w:uiPriority w:val="99"/>
    <w:pPr>
      <w:spacing w:before="120" w:after="120" w:line="240" w:lineRule="auto"/>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44" w:type="dxa"/>
        <w:bottom w:w="0"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customStyle="1" w:styleId="PlainTable4">
    <w:name w:val="Plain Table 4"/>
    <w:basedOn w:val="TableNormal"/>
    <w:uiPriority w:val="44"/>
    <w:rsid w:val="00083B37"/>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E008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83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List Number" w:semiHidden="0" w:uiPriority="11" w:unhideWhenUsed="0"/>
    <w:lsdException w:name="Title" w:semiHidden="0" w:uiPriority="10" w:unhideWhenUsed="0" w:qFormat="1"/>
    <w:lsdException w:name="Signature" w:qFormat="1"/>
    <w:lsdException w:name="Default Paragraph Font" w:uiPriority="1"/>
    <w:lsdException w:name="Subtitle" w:semiHidden="0" w:uiPriority="11" w:unhideWhenUsed="0"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36"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tabs>
        <w:tab w:val="clear" w:pos="450"/>
        <w:tab w:val="num" w:pos="360"/>
      </w:tabs>
      <w:spacing w:before="360" w:after="120" w:line="240" w:lineRule="auto"/>
      <w:ind w:left="360"/>
      <w:outlineLvl w:val="1"/>
    </w:pPr>
    <w:rPr>
      <w:b/>
      <w:bCs/>
      <w:color w:val="2E74B5" w:themeColor="accent1" w:themeShade="BF"/>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Ind w:w="0" w:type="dxa"/>
      <w:tblCellMar>
        <w:top w:w="144" w:type="dxa"/>
        <w:left w:w="0" w:type="dxa"/>
        <w:bottom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tabs>
        <w:tab w:val="clear" w:pos="306"/>
        <w:tab w:val="num" w:pos="360"/>
      </w:tabs>
      <w:spacing w:after="60"/>
      <w:ind w:left="432"/>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customStyle="1"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rojectScopeTable">
    <w:name w:val="Project Scope Table"/>
    <w:basedOn w:val="TableNormal"/>
    <w:uiPriority w:val="99"/>
    <w:pPr>
      <w:spacing w:before="120" w:after="120" w:line="240" w:lineRule="auto"/>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44" w:type="dxa"/>
        <w:bottom w:w="0"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customStyle="1" w:styleId="PlainTable4">
    <w:name w:val="Plain Table 4"/>
    <w:basedOn w:val="TableNormal"/>
    <w:uiPriority w:val="44"/>
    <w:rsid w:val="00083B37"/>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E008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83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562865">
      <w:bodyDiv w:val="1"/>
      <w:marLeft w:val="0"/>
      <w:marRight w:val="0"/>
      <w:marTop w:val="0"/>
      <w:marBottom w:val="0"/>
      <w:divBdr>
        <w:top w:val="none" w:sz="0" w:space="0" w:color="auto"/>
        <w:left w:val="none" w:sz="0" w:space="0" w:color="auto"/>
        <w:bottom w:val="none" w:sz="0" w:space="0" w:color="auto"/>
        <w:right w:val="none" w:sz="0" w:space="0" w:color="auto"/>
      </w:divBdr>
    </w:div>
    <w:div w:id="116104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near_system_of_equation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hyperlink" Target="https://en.wikipedia.org/wiki/Iterative_metho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hyperlink" Target="https://en.wikipedia.org/wiki/Positive-definite_matrix"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brilliant.org/wiki/matrix-invers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en.wikipedia.org/wiki/Symmetric_matri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s://brilliant.org/wiki/system-of-linear-equations/"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Diagonally_dominant_matri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Roaming\Microsoft\Templates\Project%20scope%20report%20(Business%20Blu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C15F38B2E594A0EA761CBA13CC9A1BE"/>
        <w:category>
          <w:name w:val="General"/>
          <w:gallery w:val="placeholder"/>
        </w:category>
        <w:types>
          <w:type w:val="bbPlcHdr"/>
        </w:types>
        <w:behaviors>
          <w:behavior w:val="content"/>
        </w:behaviors>
        <w:guid w:val="{C0F951B3-FFF7-4A45-A393-D4DDA533A2C6}"/>
      </w:docPartPr>
      <w:docPartBody>
        <w:p w:rsidR="00CE001E" w:rsidRDefault="00593382" w:rsidP="00593382">
          <w:pPr>
            <w:pStyle w:val="CC15F38B2E594A0EA761CBA13CC9A1BE"/>
          </w:pPr>
          <w:r>
            <w:t>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382"/>
    <w:rsid w:val="001C2E17"/>
    <w:rsid w:val="00533290"/>
    <w:rsid w:val="00593382"/>
    <w:rsid w:val="00876E63"/>
    <w:rsid w:val="00CE001E"/>
    <w:rsid w:val="00D20F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247996EF604EE086D4AB07D647DE10">
    <w:name w:val="DE247996EF604EE086D4AB07D647DE10"/>
  </w:style>
  <w:style w:type="paragraph" w:customStyle="1" w:styleId="869E0BEA333944CF88D80850F85CC1DA">
    <w:name w:val="869E0BEA333944CF88D80850F85CC1DA"/>
  </w:style>
  <w:style w:type="paragraph" w:customStyle="1" w:styleId="989557B6BE104871825C224B616131A5">
    <w:name w:val="989557B6BE104871825C224B616131A5"/>
  </w:style>
  <w:style w:type="paragraph" w:customStyle="1" w:styleId="C67C84A621D2493BAFCE38185565480E">
    <w:name w:val="C67C84A621D2493BAFCE38185565480E"/>
  </w:style>
  <w:style w:type="paragraph" w:customStyle="1" w:styleId="347FA38FE37C417EBEC9852126D997AB">
    <w:name w:val="347FA38FE37C417EBEC9852126D997AB"/>
  </w:style>
  <w:style w:type="paragraph" w:customStyle="1" w:styleId="63E70704030F4E5EABD92D4F623274B7">
    <w:name w:val="63E70704030F4E5EABD92D4F623274B7"/>
  </w:style>
  <w:style w:type="paragraph" w:customStyle="1" w:styleId="B2A4212394754D0BBA43136950665C31">
    <w:name w:val="B2A4212394754D0BBA43136950665C31"/>
  </w:style>
  <w:style w:type="paragraph" w:customStyle="1" w:styleId="EAB5DA84D23C460F8736C91E0EDD651B">
    <w:name w:val="EAB5DA84D23C460F8736C91E0EDD651B"/>
  </w:style>
  <w:style w:type="paragraph" w:customStyle="1" w:styleId="2DEB5FD882624AE984623ECFC68B8C8F">
    <w:name w:val="2DEB5FD882624AE984623ECFC68B8C8F"/>
  </w:style>
  <w:style w:type="paragraph" w:customStyle="1" w:styleId="69263E55F73E4A1399391F7E8861EB45">
    <w:name w:val="69263E55F73E4A1399391F7E8861EB45"/>
  </w:style>
  <w:style w:type="paragraph" w:customStyle="1" w:styleId="53CA895FD7AF4FDCBF70C7826066D297">
    <w:name w:val="53CA895FD7AF4FDCBF70C7826066D297"/>
  </w:style>
  <w:style w:type="paragraph" w:customStyle="1" w:styleId="6E5D6585EBD140ED82A5C6569059A73D">
    <w:name w:val="6E5D6585EBD140ED82A5C6569059A73D"/>
  </w:style>
  <w:style w:type="paragraph" w:customStyle="1" w:styleId="0CF0112DBF85414DB2EF12C796D59561">
    <w:name w:val="0CF0112DBF85414DB2EF12C796D59561"/>
  </w:style>
  <w:style w:type="paragraph" w:customStyle="1" w:styleId="4CB0F581C2CF4ADC8EA660CC05DEF924">
    <w:name w:val="4CB0F581C2CF4ADC8EA660CC05DEF924"/>
  </w:style>
  <w:style w:type="paragraph" w:customStyle="1" w:styleId="CF05AA468BD34EA3A08F0C025E184725">
    <w:name w:val="CF05AA468BD34EA3A08F0C025E184725"/>
  </w:style>
  <w:style w:type="paragraph" w:customStyle="1" w:styleId="300A71111F624C2886F26B61CE247E71">
    <w:name w:val="300A71111F624C2886F26B61CE247E71"/>
  </w:style>
  <w:style w:type="paragraph" w:customStyle="1" w:styleId="E4280A37209B4572A9B70AB6B2963B15">
    <w:name w:val="E4280A37209B4572A9B70AB6B2963B15"/>
  </w:style>
  <w:style w:type="paragraph" w:customStyle="1" w:styleId="930FB938E60D443795DFC9BDFE9693D9">
    <w:name w:val="930FB938E60D443795DFC9BDFE9693D9"/>
  </w:style>
  <w:style w:type="paragraph" w:customStyle="1" w:styleId="7282CBA9A1E441C2AB6A27630CFA186B">
    <w:name w:val="7282CBA9A1E441C2AB6A27630CFA186B"/>
  </w:style>
  <w:style w:type="paragraph" w:customStyle="1" w:styleId="28E22CF8DBA9416BB19A1F1A19D1FA84">
    <w:name w:val="28E22CF8DBA9416BB19A1F1A19D1FA84"/>
  </w:style>
  <w:style w:type="paragraph" w:customStyle="1" w:styleId="BDAA69F30AC147BF9D8E1A967B7AEBC3">
    <w:name w:val="BDAA69F30AC147BF9D8E1A967B7AEBC3"/>
  </w:style>
  <w:style w:type="paragraph" w:customStyle="1" w:styleId="0EAB87F06FD34F2280D08BB8A2A2F933">
    <w:name w:val="0EAB87F06FD34F2280D08BB8A2A2F933"/>
  </w:style>
  <w:style w:type="paragraph" w:customStyle="1" w:styleId="6365CD8729734C029578E71B021DD672">
    <w:name w:val="6365CD8729734C029578E71B021DD672"/>
  </w:style>
  <w:style w:type="paragraph" w:customStyle="1" w:styleId="BCAD13A8F59A4E4CBD7F43B86C2BA5AA">
    <w:name w:val="BCAD13A8F59A4E4CBD7F43B86C2BA5AA"/>
  </w:style>
  <w:style w:type="paragraph" w:customStyle="1" w:styleId="28C582A9CD774C469BB6846DE43A0714">
    <w:name w:val="28C582A9CD774C469BB6846DE43A0714"/>
  </w:style>
  <w:style w:type="paragraph" w:customStyle="1" w:styleId="6EB25C550B80438E94E0998FF150CFE9">
    <w:name w:val="6EB25C550B80438E94E0998FF150CFE9"/>
  </w:style>
  <w:style w:type="paragraph" w:customStyle="1" w:styleId="B96210C2CC3947038BAC7CCFD468214A">
    <w:name w:val="B96210C2CC3947038BAC7CCFD468214A"/>
  </w:style>
  <w:style w:type="paragraph" w:customStyle="1" w:styleId="A0EA71F439B148C68E56E2E11104E36F">
    <w:name w:val="A0EA71F439B148C68E56E2E11104E36F"/>
  </w:style>
  <w:style w:type="paragraph" w:customStyle="1" w:styleId="91237C8E196E4463A01C6778FCDC1311">
    <w:name w:val="91237C8E196E4463A01C6778FCDC1311"/>
  </w:style>
  <w:style w:type="paragraph" w:customStyle="1" w:styleId="FFB78FB481B841B0917E6B3DEA74FABA">
    <w:name w:val="FFB78FB481B841B0917E6B3DEA74FABA"/>
  </w:style>
  <w:style w:type="paragraph" w:customStyle="1" w:styleId="8E85F79DB6C34940BA3F73E7BAFCF4CD">
    <w:name w:val="8E85F79DB6C34940BA3F73E7BAFCF4CD"/>
  </w:style>
  <w:style w:type="paragraph" w:customStyle="1" w:styleId="5FBCD70FE73B43C2A4644AE9C2805434">
    <w:name w:val="5FBCD70FE73B43C2A4644AE9C2805434"/>
  </w:style>
  <w:style w:type="paragraph" w:customStyle="1" w:styleId="CAC95022BADE4B46A0DFE944CE689F06">
    <w:name w:val="CAC95022BADE4B46A0DFE944CE689F06"/>
  </w:style>
  <w:style w:type="paragraph" w:customStyle="1" w:styleId="33E722BE76C44335AB64DDDFD75CC488">
    <w:name w:val="33E722BE76C44335AB64DDDFD75CC488"/>
  </w:style>
  <w:style w:type="paragraph" w:customStyle="1" w:styleId="F312DDC657A4435A86F8A4CC4F44D427">
    <w:name w:val="F312DDC657A4435A86F8A4CC4F44D427"/>
  </w:style>
  <w:style w:type="paragraph" w:customStyle="1" w:styleId="F472122B6E4444E7B57CBBB4811FA0A1">
    <w:name w:val="F472122B6E4444E7B57CBBB4811FA0A1"/>
  </w:style>
  <w:style w:type="paragraph" w:customStyle="1" w:styleId="C791A14AC72449898E351F58511D4F2D">
    <w:name w:val="C791A14AC72449898E351F58511D4F2D"/>
  </w:style>
  <w:style w:type="paragraph" w:customStyle="1" w:styleId="74E1E8F04E884602B5399F10174AB79F">
    <w:name w:val="74E1E8F04E884602B5399F10174AB79F"/>
  </w:style>
  <w:style w:type="paragraph" w:customStyle="1" w:styleId="11B65F948DF943C6B209116519AD9CB0">
    <w:name w:val="11B65F948DF943C6B209116519AD9CB0"/>
    <w:rsid w:val="00593382"/>
  </w:style>
  <w:style w:type="paragraph" w:customStyle="1" w:styleId="55ADC10E38764EFF815721ABE9432764">
    <w:name w:val="55ADC10E38764EFF815721ABE9432764"/>
    <w:rsid w:val="00593382"/>
  </w:style>
  <w:style w:type="paragraph" w:customStyle="1" w:styleId="C689366DE718467FA61255EF56DC1E2E">
    <w:name w:val="C689366DE718467FA61255EF56DC1E2E"/>
    <w:rsid w:val="00593382"/>
  </w:style>
  <w:style w:type="paragraph" w:customStyle="1" w:styleId="694B5D1B726F4F8F8AF3BB244CB7A92F">
    <w:name w:val="694B5D1B726F4F8F8AF3BB244CB7A92F"/>
    <w:rsid w:val="00593382"/>
  </w:style>
  <w:style w:type="paragraph" w:customStyle="1" w:styleId="EE5F9BA052C847BDA03883CA410F843B">
    <w:name w:val="EE5F9BA052C847BDA03883CA410F843B"/>
    <w:rsid w:val="00593382"/>
  </w:style>
  <w:style w:type="paragraph" w:customStyle="1" w:styleId="60E4A3EE4DE54962B01016FDF5356EBF">
    <w:name w:val="60E4A3EE4DE54962B01016FDF5356EBF"/>
    <w:rsid w:val="00593382"/>
  </w:style>
  <w:style w:type="paragraph" w:customStyle="1" w:styleId="CA1B940BA021429F97520B1A156CFE0D">
    <w:name w:val="CA1B940BA021429F97520B1A156CFE0D"/>
    <w:rsid w:val="00593382"/>
  </w:style>
  <w:style w:type="paragraph" w:customStyle="1" w:styleId="02C939FB3CBA432DA7B063EF7B7491F2">
    <w:name w:val="02C939FB3CBA432DA7B063EF7B7491F2"/>
    <w:rsid w:val="00593382"/>
  </w:style>
  <w:style w:type="paragraph" w:customStyle="1" w:styleId="1B530EFDDDF94AEB89F1D1790A313A50">
    <w:name w:val="1B530EFDDDF94AEB89F1D1790A313A50"/>
    <w:rsid w:val="00593382"/>
  </w:style>
  <w:style w:type="paragraph" w:customStyle="1" w:styleId="78020BF9752E49F88AAAA055C02287A2">
    <w:name w:val="78020BF9752E49F88AAAA055C02287A2"/>
    <w:rsid w:val="00593382"/>
  </w:style>
  <w:style w:type="paragraph" w:customStyle="1" w:styleId="E1D83D67BA444AA6BDF1E43D3C8B9B7F">
    <w:name w:val="E1D83D67BA444AA6BDF1E43D3C8B9B7F"/>
    <w:rsid w:val="00593382"/>
  </w:style>
  <w:style w:type="paragraph" w:customStyle="1" w:styleId="1AE56C9D862E4F93A2D88E7C5CF3D455">
    <w:name w:val="1AE56C9D862E4F93A2D88E7C5CF3D455"/>
    <w:rsid w:val="00593382"/>
  </w:style>
  <w:style w:type="paragraph" w:customStyle="1" w:styleId="395A751B3EBC484895C3BD370465826F">
    <w:name w:val="395A751B3EBC484895C3BD370465826F"/>
    <w:rsid w:val="00593382"/>
  </w:style>
  <w:style w:type="paragraph" w:customStyle="1" w:styleId="3E2467333EFE4E09BBB2E6722F95E918">
    <w:name w:val="3E2467333EFE4E09BBB2E6722F95E918"/>
    <w:rsid w:val="00593382"/>
  </w:style>
  <w:style w:type="paragraph" w:customStyle="1" w:styleId="4878716C13F149C3BC7CDAF87D7C21FC">
    <w:name w:val="4878716C13F149C3BC7CDAF87D7C21FC"/>
    <w:rsid w:val="00593382"/>
  </w:style>
  <w:style w:type="paragraph" w:customStyle="1" w:styleId="8B0EA488776A45F6B84C4141A6449C76">
    <w:name w:val="8B0EA488776A45F6B84C4141A6449C76"/>
    <w:rsid w:val="00593382"/>
  </w:style>
  <w:style w:type="paragraph" w:customStyle="1" w:styleId="354F0BF43EB54B9BA9E17135D47E6C4E">
    <w:name w:val="354F0BF43EB54B9BA9E17135D47E6C4E"/>
    <w:rsid w:val="00593382"/>
  </w:style>
  <w:style w:type="paragraph" w:customStyle="1" w:styleId="3A626DDA04BB4D68BBEDEC4E193E5A03">
    <w:name w:val="3A626DDA04BB4D68BBEDEC4E193E5A03"/>
    <w:rsid w:val="00593382"/>
  </w:style>
  <w:style w:type="paragraph" w:customStyle="1" w:styleId="FF67BBAA92DA4A1ABB4EE4985AAFCCBF">
    <w:name w:val="FF67BBAA92DA4A1ABB4EE4985AAFCCBF"/>
    <w:rsid w:val="00593382"/>
  </w:style>
  <w:style w:type="paragraph" w:customStyle="1" w:styleId="AB8EFE18C9DC44D7B39DE4951B8444B2">
    <w:name w:val="AB8EFE18C9DC44D7B39DE4951B8444B2"/>
    <w:rsid w:val="00593382"/>
  </w:style>
  <w:style w:type="paragraph" w:customStyle="1" w:styleId="14033D1AA7094A5692475D6FB1A4CC80">
    <w:name w:val="14033D1AA7094A5692475D6FB1A4CC80"/>
    <w:rsid w:val="00593382"/>
  </w:style>
  <w:style w:type="paragraph" w:customStyle="1" w:styleId="2597883687AA49E1BC74E11397223AEE">
    <w:name w:val="2597883687AA49E1BC74E11397223AEE"/>
    <w:rsid w:val="00593382"/>
  </w:style>
  <w:style w:type="paragraph" w:customStyle="1" w:styleId="CC15F38B2E594A0EA761CBA13CC9A1BE">
    <w:name w:val="CC15F38B2E594A0EA761CBA13CC9A1BE"/>
    <w:rsid w:val="00593382"/>
  </w:style>
  <w:style w:type="paragraph" w:customStyle="1" w:styleId="F1D7890C6B3842E581141FFAE72B0594">
    <w:name w:val="F1D7890C6B3842E581141FFAE72B0594"/>
    <w:rsid w:val="0059338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247996EF604EE086D4AB07D647DE10">
    <w:name w:val="DE247996EF604EE086D4AB07D647DE10"/>
  </w:style>
  <w:style w:type="paragraph" w:customStyle="1" w:styleId="869E0BEA333944CF88D80850F85CC1DA">
    <w:name w:val="869E0BEA333944CF88D80850F85CC1DA"/>
  </w:style>
  <w:style w:type="paragraph" w:customStyle="1" w:styleId="989557B6BE104871825C224B616131A5">
    <w:name w:val="989557B6BE104871825C224B616131A5"/>
  </w:style>
  <w:style w:type="paragraph" w:customStyle="1" w:styleId="C67C84A621D2493BAFCE38185565480E">
    <w:name w:val="C67C84A621D2493BAFCE38185565480E"/>
  </w:style>
  <w:style w:type="paragraph" w:customStyle="1" w:styleId="347FA38FE37C417EBEC9852126D997AB">
    <w:name w:val="347FA38FE37C417EBEC9852126D997AB"/>
  </w:style>
  <w:style w:type="paragraph" w:customStyle="1" w:styleId="63E70704030F4E5EABD92D4F623274B7">
    <w:name w:val="63E70704030F4E5EABD92D4F623274B7"/>
  </w:style>
  <w:style w:type="paragraph" w:customStyle="1" w:styleId="B2A4212394754D0BBA43136950665C31">
    <w:name w:val="B2A4212394754D0BBA43136950665C31"/>
  </w:style>
  <w:style w:type="paragraph" w:customStyle="1" w:styleId="EAB5DA84D23C460F8736C91E0EDD651B">
    <w:name w:val="EAB5DA84D23C460F8736C91E0EDD651B"/>
  </w:style>
  <w:style w:type="paragraph" w:customStyle="1" w:styleId="2DEB5FD882624AE984623ECFC68B8C8F">
    <w:name w:val="2DEB5FD882624AE984623ECFC68B8C8F"/>
  </w:style>
  <w:style w:type="paragraph" w:customStyle="1" w:styleId="69263E55F73E4A1399391F7E8861EB45">
    <w:name w:val="69263E55F73E4A1399391F7E8861EB45"/>
  </w:style>
  <w:style w:type="paragraph" w:customStyle="1" w:styleId="53CA895FD7AF4FDCBF70C7826066D297">
    <w:name w:val="53CA895FD7AF4FDCBF70C7826066D297"/>
  </w:style>
  <w:style w:type="paragraph" w:customStyle="1" w:styleId="6E5D6585EBD140ED82A5C6569059A73D">
    <w:name w:val="6E5D6585EBD140ED82A5C6569059A73D"/>
  </w:style>
  <w:style w:type="paragraph" w:customStyle="1" w:styleId="0CF0112DBF85414DB2EF12C796D59561">
    <w:name w:val="0CF0112DBF85414DB2EF12C796D59561"/>
  </w:style>
  <w:style w:type="paragraph" w:customStyle="1" w:styleId="4CB0F581C2CF4ADC8EA660CC05DEF924">
    <w:name w:val="4CB0F581C2CF4ADC8EA660CC05DEF924"/>
  </w:style>
  <w:style w:type="paragraph" w:customStyle="1" w:styleId="CF05AA468BD34EA3A08F0C025E184725">
    <w:name w:val="CF05AA468BD34EA3A08F0C025E184725"/>
  </w:style>
  <w:style w:type="paragraph" w:customStyle="1" w:styleId="300A71111F624C2886F26B61CE247E71">
    <w:name w:val="300A71111F624C2886F26B61CE247E71"/>
  </w:style>
  <w:style w:type="paragraph" w:customStyle="1" w:styleId="E4280A37209B4572A9B70AB6B2963B15">
    <w:name w:val="E4280A37209B4572A9B70AB6B2963B15"/>
  </w:style>
  <w:style w:type="paragraph" w:customStyle="1" w:styleId="930FB938E60D443795DFC9BDFE9693D9">
    <w:name w:val="930FB938E60D443795DFC9BDFE9693D9"/>
  </w:style>
  <w:style w:type="paragraph" w:customStyle="1" w:styleId="7282CBA9A1E441C2AB6A27630CFA186B">
    <w:name w:val="7282CBA9A1E441C2AB6A27630CFA186B"/>
  </w:style>
  <w:style w:type="paragraph" w:customStyle="1" w:styleId="28E22CF8DBA9416BB19A1F1A19D1FA84">
    <w:name w:val="28E22CF8DBA9416BB19A1F1A19D1FA84"/>
  </w:style>
  <w:style w:type="paragraph" w:customStyle="1" w:styleId="BDAA69F30AC147BF9D8E1A967B7AEBC3">
    <w:name w:val="BDAA69F30AC147BF9D8E1A967B7AEBC3"/>
  </w:style>
  <w:style w:type="paragraph" w:customStyle="1" w:styleId="0EAB87F06FD34F2280D08BB8A2A2F933">
    <w:name w:val="0EAB87F06FD34F2280D08BB8A2A2F933"/>
  </w:style>
  <w:style w:type="paragraph" w:customStyle="1" w:styleId="6365CD8729734C029578E71B021DD672">
    <w:name w:val="6365CD8729734C029578E71B021DD672"/>
  </w:style>
  <w:style w:type="paragraph" w:customStyle="1" w:styleId="BCAD13A8F59A4E4CBD7F43B86C2BA5AA">
    <w:name w:val="BCAD13A8F59A4E4CBD7F43B86C2BA5AA"/>
  </w:style>
  <w:style w:type="paragraph" w:customStyle="1" w:styleId="28C582A9CD774C469BB6846DE43A0714">
    <w:name w:val="28C582A9CD774C469BB6846DE43A0714"/>
  </w:style>
  <w:style w:type="paragraph" w:customStyle="1" w:styleId="6EB25C550B80438E94E0998FF150CFE9">
    <w:name w:val="6EB25C550B80438E94E0998FF150CFE9"/>
  </w:style>
  <w:style w:type="paragraph" w:customStyle="1" w:styleId="B96210C2CC3947038BAC7CCFD468214A">
    <w:name w:val="B96210C2CC3947038BAC7CCFD468214A"/>
  </w:style>
  <w:style w:type="paragraph" w:customStyle="1" w:styleId="A0EA71F439B148C68E56E2E11104E36F">
    <w:name w:val="A0EA71F439B148C68E56E2E11104E36F"/>
  </w:style>
  <w:style w:type="paragraph" w:customStyle="1" w:styleId="91237C8E196E4463A01C6778FCDC1311">
    <w:name w:val="91237C8E196E4463A01C6778FCDC1311"/>
  </w:style>
  <w:style w:type="paragraph" w:customStyle="1" w:styleId="FFB78FB481B841B0917E6B3DEA74FABA">
    <w:name w:val="FFB78FB481B841B0917E6B3DEA74FABA"/>
  </w:style>
  <w:style w:type="paragraph" w:customStyle="1" w:styleId="8E85F79DB6C34940BA3F73E7BAFCF4CD">
    <w:name w:val="8E85F79DB6C34940BA3F73E7BAFCF4CD"/>
  </w:style>
  <w:style w:type="paragraph" w:customStyle="1" w:styleId="5FBCD70FE73B43C2A4644AE9C2805434">
    <w:name w:val="5FBCD70FE73B43C2A4644AE9C2805434"/>
  </w:style>
  <w:style w:type="paragraph" w:customStyle="1" w:styleId="CAC95022BADE4B46A0DFE944CE689F06">
    <w:name w:val="CAC95022BADE4B46A0DFE944CE689F06"/>
  </w:style>
  <w:style w:type="paragraph" w:customStyle="1" w:styleId="33E722BE76C44335AB64DDDFD75CC488">
    <w:name w:val="33E722BE76C44335AB64DDDFD75CC488"/>
  </w:style>
  <w:style w:type="paragraph" w:customStyle="1" w:styleId="F312DDC657A4435A86F8A4CC4F44D427">
    <w:name w:val="F312DDC657A4435A86F8A4CC4F44D427"/>
  </w:style>
  <w:style w:type="paragraph" w:customStyle="1" w:styleId="F472122B6E4444E7B57CBBB4811FA0A1">
    <w:name w:val="F472122B6E4444E7B57CBBB4811FA0A1"/>
  </w:style>
  <w:style w:type="paragraph" w:customStyle="1" w:styleId="C791A14AC72449898E351F58511D4F2D">
    <w:name w:val="C791A14AC72449898E351F58511D4F2D"/>
  </w:style>
  <w:style w:type="paragraph" w:customStyle="1" w:styleId="74E1E8F04E884602B5399F10174AB79F">
    <w:name w:val="74E1E8F04E884602B5399F10174AB79F"/>
  </w:style>
  <w:style w:type="paragraph" w:customStyle="1" w:styleId="11B65F948DF943C6B209116519AD9CB0">
    <w:name w:val="11B65F948DF943C6B209116519AD9CB0"/>
    <w:rsid w:val="00593382"/>
  </w:style>
  <w:style w:type="paragraph" w:customStyle="1" w:styleId="55ADC10E38764EFF815721ABE9432764">
    <w:name w:val="55ADC10E38764EFF815721ABE9432764"/>
    <w:rsid w:val="00593382"/>
  </w:style>
  <w:style w:type="paragraph" w:customStyle="1" w:styleId="C689366DE718467FA61255EF56DC1E2E">
    <w:name w:val="C689366DE718467FA61255EF56DC1E2E"/>
    <w:rsid w:val="00593382"/>
  </w:style>
  <w:style w:type="paragraph" w:customStyle="1" w:styleId="694B5D1B726F4F8F8AF3BB244CB7A92F">
    <w:name w:val="694B5D1B726F4F8F8AF3BB244CB7A92F"/>
    <w:rsid w:val="00593382"/>
  </w:style>
  <w:style w:type="paragraph" w:customStyle="1" w:styleId="EE5F9BA052C847BDA03883CA410F843B">
    <w:name w:val="EE5F9BA052C847BDA03883CA410F843B"/>
    <w:rsid w:val="00593382"/>
  </w:style>
  <w:style w:type="paragraph" w:customStyle="1" w:styleId="60E4A3EE4DE54962B01016FDF5356EBF">
    <w:name w:val="60E4A3EE4DE54962B01016FDF5356EBF"/>
    <w:rsid w:val="00593382"/>
  </w:style>
  <w:style w:type="paragraph" w:customStyle="1" w:styleId="CA1B940BA021429F97520B1A156CFE0D">
    <w:name w:val="CA1B940BA021429F97520B1A156CFE0D"/>
    <w:rsid w:val="00593382"/>
  </w:style>
  <w:style w:type="paragraph" w:customStyle="1" w:styleId="02C939FB3CBA432DA7B063EF7B7491F2">
    <w:name w:val="02C939FB3CBA432DA7B063EF7B7491F2"/>
    <w:rsid w:val="00593382"/>
  </w:style>
  <w:style w:type="paragraph" w:customStyle="1" w:styleId="1B530EFDDDF94AEB89F1D1790A313A50">
    <w:name w:val="1B530EFDDDF94AEB89F1D1790A313A50"/>
    <w:rsid w:val="00593382"/>
  </w:style>
  <w:style w:type="paragraph" w:customStyle="1" w:styleId="78020BF9752E49F88AAAA055C02287A2">
    <w:name w:val="78020BF9752E49F88AAAA055C02287A2"/>
    <w:rsid w:val="00593382"/>
  </w:style>
  <w:style w:type="paragraph" w:customStyle="1" w:styleId="E1D83D67BA444AA6BDF1E43D3C8B9B7F">
    <w:name w:val="E1D83D67BA444AA6BDF1E43D3C8B9B7F"/>
    <w:rsid w:val="00593382"/>
  </w:style>
  <w:style w:type="paragraph" w:customStyle="1" w:styleId="1AE56C9D862E4F93A2D88E7C5CF3D455">
    <w:name w:val="1AE56C9D862E4F93A2D88E7C5CF3D455"/>
    <w:rsid w:val="00593382"/>
  </w:style>
  <w:style w:type="paragraph" w:customStyle="1" w:styleId="395A751B3EBC484895C3BD370465826F">
    <w:name w:val="395A751B3EBC484895C3BD370465826F"/>
    <w:rsid w:val="00593382"/>
  </w:style>
  <w:style w:type="paragraph" w:customStyle="1" w:styleId="3E2467333EFE4E09BBB2E6722F95E918">
    <w:name w:val="3E2467333EFE4E09BBB2E6722F95E918"/>
    <w:rsid w:val="00593382"/>
  </w:style>
  <w:style w:type="paragraph" w:customStyle="1" w:styleId="4878716C13F149C3BC7CDAF87D7C21FC">
    <w:name w:val="4878716C13F149C3BC7CDAF87D7C21FC"/>
    <w:rsid w:val="00593382"/>
  </w:style>
  <w:style w:type="paragraph" w:customStyle="1" w:styleId="8B0EA488776A45F6B84C4141A6449C76">
    <w:name w:val="8B0EA488776A45F6B84C4141A6449C76"/>
    <w:rsid w:val="00593382"/>
  </w:style>
  <w:style w:type="paragraph" w:customStyle="1" w:styleId="354F0BF43EB54B9BA9E17135D47E6C4E">
    <w:name w:val="354F0BF43EB54B9BA9E17135D47E6C4E"/>
    <w:rsid w:val="00593382"/>
  </w:style>
  <w:style w:type="paragraph" w:customStyle="1" w:styleId="3A626DDA04BB4D68BBEDEC4E193E5A03">
    <w:name w:val="3A626DDA04BB4D68BBEDEC4E193E5A03"/>
    <w:rsid w:val="00593382"/>
  </w:style>
  <w:style w:type="paragraph" w:customStyle="1" w:styleId="FF67BBAA92DA4A1ABB4EE4985AAFCCBF">
    <w:name w:val="FF67BBAA92DA4A1ABB4EE4985AAFCCBF"/>
    <w:rsid w:val="00593382"/>
  </w:style>
  <w:style w:type="paragraph" w:customStyle="1" w:styleId="AB8EFE18C9DC44D7B39DE4951B8444B2">
    <w:name w:val="AB8EFE18C9DC44D7B39DE4951B8444B2"/>
    <w:rsid w:val="00593382"/>
  </w:style>
  <w:style w:type="paragraph" w:customStyle="1" w:styleId="14033D1AA7094A5692475D6FB1A4CC80">
    <w:name w:val="14033D1AA7094A5692475D6FB1A4CC80"/>
    <w:rsid w:val="00593382"/>
  </w:style>
  <w:style w:type="paragraph" w:customStyle="1" w:styleId="2597883687AA49E1BC74E11397223AEE">
    <w:name w:val="2597883687AA49E1BC74E11397223AEE"/>
    <w:rsid w:val="00593382"/>
  </w:style>
  <w:style w:type="paragraph" w:customStyle="1" w:styleId="CC15F38B2E594A0EA761CBA13CC9A1BE">
    <w:name w:val="CC15F38B2E594A0EA761CBA13CC9A1BE"/>
    <w:rsid w:val="00593382"/>
  </w:style>
  <w:style w:type="paragraph" w:customStyle="1" w:styleId="F1D7890C6B3842E581141FFAE72B0594">
    <w:name w:val="F1D7890C6B3842E581141FFAE72B0594"/>
    <w:rsid w:val="005933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Project scope report (Business Blue design)</Template>
  <TotalTime>515</TotalTime>
  <Pages>23</Pages>
  <Words>835</Words>
  <Characters>4760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Microsoft</cp:lastModifiedBy>
  <cp:revision>5</cp:revision>
  <cp:lastPrinted>2019-05-15T02:15:00Z</cp:lastPrinted>
  <dcterms:created xsi:type="dcterms:W3CDTF">2019-05-12T18:54:00Z</dcterms:created>
  <dcterms:modified xsi:type="dcterms:W3CDTF">2019-05-15T02:16:00Z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